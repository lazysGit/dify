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8D370">
      <w:pPr>
        <w:pStyle w:val="3"/>
        <w:rPr>
          <w:rFonts w:hint="eastAsia"/>
        </w:rPr>
      </w:pPr>
      <w:r>
        <w:rPr>
          <w:rFonts w:hint="eastAsia"/>
        </w:rPr>
        <w:t>宁波韵升股份有限公司“智能体平台建设项目”测试报告</w:t>
      </w:r>
    </w:p>
    <w:p w14:paraId="3EB1B909"/>
    <w:p w14:paraId="53479E71">
      <w:r>
        <w:rPr>
          <w:b/>
        </w:rPr>
        <w:t>测试用例来源</w:t>
      </w:r>
      <w:r>
        <w:rPr>
          <w:b w:val="0"/>
        </w:rPr>
        <w:t>：</w:t>
      </w:r>
      <w:r>
        <w:rPr>
          <w:rFonts w:hint="eastAsia"/>
          <w:b w:val="0"/>
          <w:lang w:eastAsia="zh-CN"/>
        </w:rPr>
        <w:t>《宁波韵升股份有限公司“智能体平台建设项目”测试用例v1.1@2026-09-18.docx》</w:t>
      </w:r>
      <w:r>
        <w:rPr>
          <w:b w:val="0"/>
        </w:rPr>
        <w:t>（109 条）</w:t>
      </w:r>
    </w:p>
    <w:p w14:paraId="6B23D160">
      <w:r>
        <w:rPr>
          <w:b/>
        </w:rPr>
        <w:t>测试环境</w:t>
      </w:r>
      <w:r>
        <w:rPr>
          <w:b w:val="0"/>
        </w:rPr>
        <w:t>：NBYS 生产 thin build，DEPARTMENT_ACCESS_CONTROL_ENABLED=true</w:t>
      </w:r>
    </w:p>
    <w:p w14:paraId="60CC1C7F">
      <w:r>
        <w:rPr>
          <w:b/>
        </w:rPr>
        <w:t>部署地址</w:t>
      </w:r>
      <w:r>
        <w:rPr>
          <w:b w:val="0"/>
        </w:rPr>
        <w:t>：http://192.168.1.168:18080（Nginx 同域）</w:t>
      </w:r>
    </w:p>
    <w:p w14:paraId="675982C1">
      <w:pPr>
        <w:rPr>
          <w:rFonts w:hint="default" w:eastAsia="微软雅黑"/>
          <w:lang w:val="en-US" w:eastAsia="zh-CN"/>
        </w:rPr>
      </w:pPr>
      <w:r>
        <w:rPr>
          <w:b/>
        </w:rPr>
        <w:t>Dify 版本</w:t>
      </w:r>
      <w:r>
        <w:rPr>
          <w:b w:val="0"/>
        </w:rPr>
        <w:t>：1.13.3</w:t>
      </w:r>
      <w:r>
        <w:rPr>
          <w:rFonts w:hint="eastAsia"/>
          <w:b w:val="0"/>
          <w:lang w:val="en-US" w:eastAsia="zh-CN"/>
        </w:rPr>
        <w:t>-nbys</w:t>
      </w:r>
    </w:p>
    <w:p w14:paraId="58CED36F">
      <w:pPr>
        <w:rPr>
          <w:rFonts w:hint="default" w:eastAsia="微软雅黑"/>
          <w:b w:val="0"/>
          <w:lang w:val="en-US" w:eastAsia="zh-CN"/>
        </w:rPr>
      </w:pPr>
      <w:r>
        <w:rPr>
          <w:b/>
        </w:rPr>
        <w:t>测试人</w:t>
      </w:r>
      <w:r>
        <w:rPr>
          <w:b w:val="0"/>
        </w:rPr>
        <w:t>：</w:t>
      </w:r>
      <w:r>
        <w:rPr>
          <w:rFonts w:hint="eastAsia"/>
          <w:b w:val="0"/>
          <w:lang w:val="en-US" w:eastAsia="zh-CN"/>
        </w:rPr>
        <w:t>文岩武</w:t>
      </w:r>
    </w:p>
    <w:p w14:paraId="3B76B78B">
      <w:pPr>
        <w:rPr>
          <w:rFonts w:hint="default" w:eastAsia="微软雅黑"/>
          <w:lang w:val="en-US" w:eastAsia="zh-CN"/>
        </w:rPr>
      </w:pPr>
      <w:r>
        <w:rPr>
          <w:b/>
        </w:rPr>
        <w:t>测试开始时间</w:t>
      </w:r>
      <w:r>
        <w:rPr>
          <w:b w:val="0"/>
        </w:rPr>
        <w:t>：2026-0</w:t>
      </w:r>
      <w:r>
        <w:rPr>
          <w:rFonts w:hint="eastAsia"/>
          <w:b w:val="0"/>
          <w:lang w:val="en-US" w:eastAsia="zh-CN"/>
        </w:rPr>
        <w:t>9</w:t>
      </w:r>
      <w:r>
        <w:rPr>
          <w:b w:val="0"/>
        </w:rPr>
        <w:t>-</w:t>
      </w:r>
      <w:r>
        <w:rPr>
          <w:rFonts w:hint="eastAsia"/>
          <w:b w:val="0"/>
          <w:lang w:val="en-US" w:eastAsia="zh-CN"/>
        </w:rPr>
        <w:t>03</w:t>
      </w:r>
    </w:p>
    <w:p w14:paraId="1F325D7D">
      <w:pPr>
        <w:pStyle w:val="4"/>
      </w:pPr>
      <w:r>
        <w:t>测试环境信息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7"/>
        <w:gridCol w:w="4519"/>
      </w:tblGrid>
      <w:tr w14:paraId="114AE0F5">
        <w:trPr>
          <w:jc w:val="center"/>
        </w:trPr>
        <w:tc>
          <w:tcPr>
            <w:tcW w:w="4320" w:type="dxa"/>
            <w:shd w:val="clear" w:color="auto" w:fill="D9D9D9"/>
          </w:tcPr>
          <w:p w14:paraId="4F8E5F6E">
            <w:pPr>
              <w:spacing w:after="40" w:line="240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4320" w:type="dxa"/>
            <w:shd w:val="clear" w:color="auto" w:fill="D9D9D9"/>
          </w:tcPr>
          <w:p w14:paraId="63EE617A">
            <w:pPr>
              <w:spacing w:after="40" w:line="240" w:lineRule="auto"/>
            </w:pPr>
            <w:r>
              <w:rPr>
                <w:b/>
                <w:sz w:val="18"/>
              </w:rPr>
              <w:t>值</w:t>
            </w:r>
          </w:p>
        </w:tc>
      </w:tr>
      <w:tr w14:paraId="28E8EC8A">
        <w:trPr>
          <w:jc w:val="center"/>
        </w:trPr>
        <w:tc>
          <w:tcPr>
            <w:tcW w:w="4320" w:type="dxa"/>
          </w:tcPr>
          <w:p w14:paraId="765F2E02">
            <w:pPr>
              <w:spacing w:after="40" w:line="240" w:lineRule="auto"/>
            </w:pPr>
            <w:r>
              <w:rPr>
                <w:b w:val="0"/>
                <w:sz w:val="18"/>
              </w:rPr>
              <w:t>部署方式</w:t>
            </w:r>
          </w:p>
        </w:tc>
        <w:tc>
          <w:tcPr>
            <w:tcW w:w="4320" w:type="dxa"/>
          </w:tcPr>
          <w:p w14:paraId="2B81CAB5">
            <w:pPr>
              <w:spacing w:after="40" w:line="240" w:lineRule="auto"/>
            </w:pPr>
            <w:r>
              <w:rPr>
                <w:b w:val="0"/>
                <w:sz w:val="18"/>
              </w:rPr>
              <w:t>Docker Compose (podman rootless)</w:t>
            </w:r>
          </w:p>
        </w:tc>
      </w:tr>
      <w:tr w14:paraId="5596EC1F">
        <w:trPr>
          <w:jc w:val="center"/>
        </w:trPr>
        <w:tc>
          <w:tcPr>
            <w:tcW w:w="4320" w:type="dxa"/>
          </w:tcPr>
          <w:p w14:paraId="67C81F86">
            <w:pPr>
              <w:spacing w:after="40" w:line="240" w:lineRule="auto"/>
            </w:pPr>
            <w:r>
              <w:rPr>
                <w:b w:val="0"/>
                <w:sz w:val="18"/>
              </w:rPr>
              <w:t>镜像</w:t>
            </w:r>
          </w:p>
        </w:tc>
        <w:tc>
          <w:tcPr>
            <w:tcW w:w="4320" w:type="dxa"/>
          </w:tcPr>
          <w:p w14:paraId="263AC2A2">
            <w:pPr>
              <w:spacing w:after="40" w:line="240" w:lineRule="auto"/>
            </w:pPr>
            <w:r>
              <w:rPr>
                <w:b w:val="0"/>
                <w:sz w:val="18"/>
              </w:rPr>
              <w:t>dify-api:1.13.3-nbys / dify-web:1.13.3-nbys</w:t>
            </w:r>
          </w:p>
        </w:tc>
      </w:tr>
      <w:tr w14:paraId="60090D76">
        <w:trPr>
          <w:jc w:val="center"/>
        </w:trPr>
        <w:tc>
          <w:tcPr>
            <w:tcW w:w="4320" w:type="dxa"/>
          </w:tcPr>
          <w:p w14:paraId="738538A4">
            <w:pPr>
              <w:spacing w:after="40" w:line="240" w:lineRule="auto"/>
            </w:pPr>
            <w:r>
              <w:rPr>
                <w:b w:val="0"/>
                <w:sz w:val="18"/>
              </w:rPr>
              <w:t>数据库</w:t>
            </w:r>
          </w:p>
        </w:tc>
        <w:tc>
          <w:tcPr>
            <w:tcW w:w="4320" w:type="dxa"/>
          </w:tcPr>
          <w:p w14:paraId="3322ACEB">
            <w:pPr>
              <w:spacing w:after="40" w:line="240" w:lineRule="auto"/>
            </w:pPr>
            <w:r>
              <w:rPr>
                <w:b w:val="0"/>
                <w:sz w:val="18"/>
              </w:rPr>
              <w:t>PostgreSQL (docker volume)</w:t>
            </w:r>
          </w:p>
        </w:tc>
      </w:tr>
      <w:tr w14:paraId="05CCBDC2">
        <w:trPr>
          <w:jc w:val="center"/>
        </w:trPr>
        <w:tc>
          <w:tcPr>
            <w:tcW w:w="4320" w:type="dxa"/>
          </w:tcPr>
          <w:p w14:paraId="591E0D5C">
            <w:pPr>
              <w:spacing w:after="40" w:line="240" w:lineRule="auto"/>
            </w:pPr>
            <w:r>
              <w:rPr>
                <w:b w:val="0"/>
                <w:sz w:val="18"/>
              </w:rPr>
              <w:t>向量库</w:t>
            </w:r>
          </w:p>
        </w:tc>
        <w:tc>
          <w:tcPr>
            <w:tcW w:w="4320" w:type="dxa"/>
          </w:tcPr>
          <w:p w14:paraId="049DAC8A">
            <w:pPr>
              <w:spacing w:after="40" w:line="240" w:lineRule="auto"/>
            </w:pPr>
            <w:r>
              <w:rPr>
                <w:b w:val="0"/>
                <w:sz w:val="18"/>
              </w:rPr>
              <w:t>Weaviate</w:t>
            </w:r>
          </w:p>
        </w:tc>
      </w:tr>
      <w:tr w14:paraId="1DB8CD14">
        <w:trPr>
          <w:jc w:val="center"/>
        </w:trPr>
        <w:tc>
          <w:tcPr>
            <w:tcW w:w="4320" w:type="dxa"/>
          </w:tcPr>
          <w:p w14:paraId="19E1BBD2">
            <w:pPr>
              <w:spacing w:after="40" w:line="240" w:lineRule="auto"/>
            </w:pPr>
            <w:r>
              <w:rPr>
                <w:b w:val="0"/>
                <w:sz w:val="18"/>
              </w:rPr>
              <w:t>缓存</w:t>
            </w:r>
          </w:p>
        </w:tc>
        <w:tc>
          <w:tcPr>
            <w:tcW w:w="4320" w:type="dxa"/>
          </w:tcPr>
          <w:p w14:paraId="1462CDFF">
            <w:pPr>
              <w:spacing w:after="40" w:line="240" w:lineRule="auto"/>
            </w:pPr>
            <w:r>
              <w:rPr>
                <w:b w:val="0"/>
                <w:sz w:val="18"/>
              </w:rPr>
              <w:t>Redis</w:t>
            </w:r>
          </w:p>
        </w:tc>
      </w:tr>
      <w:tr w14:paraId="0837F3AA">
        <w:trPr>
          <w:jc w:val="center"/>
        </w:trPr>
        <w:tc>
          <w:tcPr>
            <w:tcW w:w="4320" w:type="dxa"/>
          </w:tcPr>
          <w:p w14:paraId="4CD146C7">
            <w:pPr>
              <w:spacing w:after="40" w:line="240" w:lineRule="auto"/>
            </w:pPr>
            <w:r>
              <w:rPr>
                <w:b w:val="0"/>
                <w:sz w:val="18"/>
              </w:rPr>
              <w:t>ACL 开关</w:t>
            </w:r>
          </w:p>
        </w:tc>
        <w:tc>
          <w:tcPr>
            <w:tcW w:w="4320" w:type="dxa"/>
          </w:tcPr>
          <w:p w14:paraId="65395FE6">
            <w:pPr>
              <w:spacing w:after="40" w:line="240" w:lineRule="auto"/>
            </w:pPr>
            <w:r>
              <w:rPr>
                <w:b w:val="0"/>
                <w:sz w:val="18"/>
              </w:rPr>
              <w:t>DEPARTMENT_ACCESS_CONTROL_ENABLED=true</w:t>
            </w:r>
          </w:p>
        </w:tc>
      </w:tr>
      <w:tr w14:paraId="40CBC0CF">
        <w:trPr>
          <w:jc w:val="center"/>
        </w:trPr>
        <w:tc>
          <w:tcPr>
            <w:tcW w:w="4320" w:type="dxa"/>
          </w:tcPr>
          <w:p w14:paraId="6275F7D2">
            <w:pPr>
              <w:spacing w:after="40" w:line="240" w:lineRule="auto"/>
            </w:pPr>
            <w:r>
              <w:rPr>
                <w:b w:val="0"/>
                <w:sz w:val="18"/>
              </w:rPr>
              <w:t>初始账号</w:t>
            </w:r>
          </w:p>
        </w:tc>
        <w:tc>
          <w:tcPr>
            <w:tcW w:w="4320" w:type="dxa"/>
          </w:tcPr>
          <w:p w14:paraId="2B6F68CE">
            <w:pPr>
              <w:spacing w:after="40" w:line="240" w:lineRule="auto"/>
            </w:pPr>
            <w:r>
              <w:rPr>
                <w:b w:val="0"/>
                <w:sz w:val="18"/>
              </w:rPr>
              <w:t>lz_lazy@163.com (owner)</w:t>
            </w:r>
          </w:p>
        </w:tc>
      </w:tr>
    </w:tbl>
    <w:p w14:paraId="6D6BD594"/>
    <w:p w14:paraId="05BBA76F">
      <w:pPr>
        <w:pStyle w:val="4"/>
      </w:pPr>
      <w:r>
        <w:t>测试结果汇总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F10069E">
        <w:trPr>
          <w:jc w:val="center"/>
        </w:trPr>
        <w:tc>
          <w:tcPr>
            <w:tcW w:w="4320" w:type="dxa"/>
            <w:shd w:val="clear" w:color="auto" w:fill="D9D9D9"/>
          </w:tcPr>
          <w:p w14:paraId="2C1FEA6C">
            <w:pPr>
              <w:spacing w:after="40" w:line="240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4320" w:type="dxa"/>
            <w:shd w:val="clear" w:color="auto" w:fill="D9D9D9"/>
          </w:tcPr>
          <w:p w14:paraId="24B6FA8B">
            <w:pPr>
              <w:spacing w:after="40" w:line="240" w:lineRule="auto"/>
            </w:pPr>
            <w:r>
              <w:rPr>
                <w:b/>
                <w:sz w:val="18"/>
              </w:rPr>
              <w:t>数量</w:t>
            </w:r>
          </w:p>
        </w:tc>
      </w:tr>
      <w:tr w14:paraId="7A89D4D7">
        <w:trPr>
          <w:jc w:val="center"/>
        </w:trPr>
        <w:tc>
          <w:tcPr>
            <w:tcW w:w="4320" w:type="dxa"/>
          </w:tcPr>
          <w:p w14:paraId="3FB9E2BD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w="4320" w:type="dxa"/>
          </w:tcPr>
          <w:p w14:paraId="618DDE8D">
            <w:pPr>
              <w:spacing w:after="4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107</w:t>
            </w:r>
          </w:p>
        </w:tc>
      </w:tr>
      <w:tr w14:paraId="50E602A2">
        <w:trPr>
          <w:jc w:val="center"/>
        </w:trPr>
        <w:tc>
          <w:tcPr>
            <w:tcW w:w="4320" w:type="dxa"/>
          </w:tcPr>
          <w:p w14:paraId="349931DD">
            <w:pPr>
              <w:spacing w:after="40" w:line="240" w:lineRule="auto"/>
            </w:pPr>
            <w:r>
              <w:rPr>
                <w:b w:val="0"/>
                <w:sz w:val="18"/>
              </w:rPr>
              <w:t>不通过</w:t>
            </w:r>
          </w:p>
        </w:tc>
        <w:tc>
          <w:tcPr>
            <w:tcW w:w="4320" w:type="dxa"/>
          </w:tcPr>
          <w:p w14:paraId="4A8B2793">
            <w:pPr>
              <w:spacing w:after="4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661E4FF5">
        <w:trPr>
          <w:jc w:val="center"/>
        </w:trPr>
        <w:tc>
          <w:tcPr>
            <w:tcW w:w="4320" w:type="dxa"/>
          </w:tcPr>
          <w:p w14:paraId="00A15481">
            <w:pPr>
              <w:spacing w:after="40" w:line="240" w:lineRule="auto"/>
            </w:pPr>
            <w:r>
              <w:rPr>
                <w:b w:val="0"/>
                <w:sz w:val="18"/>
              </w:rPr>
              <w:t>阻塞</w:t>
            </w:r>
          </w:p>
        </w:tc>
        <w:tc>
          <w:tcPr>
            <w:tcW w:w="4320" w:type="dxa"/>
          </w:tcPr>
          <w:p w14:paraId="220851F3">
            <w:pPr>
              <w:spacing w:after="40" w:line="240" w:lineRule="auto"/>
            </w:pPr>
            <w:r>
              <w:rPr>
                <w:b w:val="0"/>
                <w:sz w:val="18"/>
              </w:rPr>
              <w:t>2</w:t>
            </w:r>
          </w:p>
        </w:tc>
      </w:tr>
      <w:tr w14:paraId="09FAB0D6">
        <w:trPr>
          <w:jc w:val="center"/>
        </w:trPr>
        <w:tc>
          <w:tcPr>
            <w:tcW w:w="4320" w:type="dxa"/>
          </w:tcPr>
          <w:p w14:paraId="7F87345C">
            <w:pPr>
              <w:spacing w:after="40" w:line="240" w:lineRule="auto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w="4320" w:type="dxa"/>
          </w:tcPr>
          <w:p w14:paraId="33A940E5">
            <w:pPr>
              <w:spacing w:after="4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0A919C01">
        <w:trPr>
          <w:jc w:val="center"/>
        </w:trPr>
        <w:tc>
          <w:tcPr>
            <w:tcW w:w="4320" w:type="dxa"/>
          </w:tcPr>
          <w:p w14:paraId="7026911C">
            <w:pPr>
              <w:spacing w:after="40" w:line="240" w:lineRule="auto"/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w="4320" w:type="dxa"/>
          </w:tcPr>
          <w:p w14:paraId="039C98DE">
            <w:pPr>
              <w:spacing w:after="40" w:line="240" w:lineRule="auto"/>
            </w:pPr>
            <w:r>
              <w:rPr>
                <w:b/>
                <w:sz w:val="18"/>
              </w:rPr>
              <w:t>109</w:t>
            </w:r>
          </w:p>
        </w:tc>
      </w:tr>
    </w:tbl>
    <w:p w14:paraId="453E6809"/>
    <w:p w14:paraId="4B2D3F21">
      <w:r>
        <w:rPr>
          <w:b/>
        </w:rPr>
        <w:t>阻塞根因</w:t>
      </w:r>
      <w:r>
        <w:rPr>
          <w:b w:val="0"/>
        </w:rPr>
        <w:t>：UAT-086/087 需临时关闭 ACL 开关，经确认不改现网环境；UAT-094 需注册全新租户，</w:t>
      </w:r>
      <w:r>
        <w:rPr>
          <w:rFonts w:hint="eastAsia"/>
          <w:b w:val="0"/>
          <w:lang w:val="en-US" w:eastAsia="zh-CN"/>
        </w:rPr>
        <w:t>客户无需新租户的情况，</w:t>
      </w:r>
      <w:r>
        <w:rPr>
          <w:b w:val="0"/>
        </w:rPr>
        <w:t>经确认跳过。</w:t>
      </w:r>
    </w:p>
    <w:p w14:paraId="0EC9F75D"/>
    <w:p w14:paraId="4BCE64C4">
      <w:pPr>
        <w:pStyle w:val="5"/>
      </w:pPr>
      <w:r>
        <w:t>本批已完成用例（累计）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DF88C0E">
        <w:trPr>
          <w:jc w:val="center"/>
        </w:trPr>
        <w:tc>
          <w:tcPr>
            <w:tcW w:w="2880" w:type="dxa"/>
            <w:shd w:val="clear" w:color="auto" w:fill="D9D9D9"/>
          </w:tcPr>
          <w:p w14:paraId="03ADDFBA">
            <w:pPr>
              <w:spacing w:after="4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2880" w:type="dxa"/>
            <w:shd w:val="clear" w:color="auto" w:fill="D9D9D9"/>
          </w:tcPr>
          <w:p w14:paraId="51CD2A6E">
            <w:pPr>
              <w:spacing w:after="40" w:line="240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2880" w:type="dxa"/>
            <w:shd w:val="clear" w:color="auto" w:fill="D9D9D9"/>
          </w:tcPr>
          <w:p w14:paraId="026B953D">
            <w:pPr>
              <w:spacing w:after="40" w:line="240" w:lineRule="auto"/>
            </w:pPr>
            <w:r>
              <w:rPr>
                <w:b/>
                <w:sz w:val="18"/>
              </w:rPr>
              <w:t>结果</w:t>
            </w:r>
          </w:p>
        </w:tc>
      </w:tr>
      <w:tr w14:paraId="438E441E">
        <w:trPr>
          <w:jc w:val="center"/>
        </w:trPr>
        <w:tc>
          <w:tcPr>
            <w:tcW w:w="2880" w:type="dxa"/>
          </w:tcPr>
          <w:p w14:paraId="6480E32B">
            <w:pPr>
              <w:spacing w:after="40" w:line="240" w:lineRule="auto"/>
            </w:pPr>
            <w:r>
              <w:rPr>
                <w:b w:val="0"/>
                <w:sz w:val="18"/>
              </w:rPr>
              <w:t>UAT-001</w:t>
            </w:r>
          </w:p>
        </w:tc>
        <w:tc>
          <w:tcPr>
            <w:tcW w:w="2880" w:type="dxa"/>
          </w:tcPr>
          <w:p w14:paraId="35F0A8EB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  <w:tc>
          <w:tcPr>
            <w:tcW w:w="2880" w:type="dxa"/>
          </w:tcPr>
          <w:p w14:paraId="758688D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7D9BE68">
        <w:trPr>
          <w:jc w:val="center"/>
        </w:trPr>
        <w:tc>
          <w:tcPr>
            <w:tcW w:w="2880" w:type="dxa"/>
          </w:tcPr>
          <w:p w14:paraId="00145CA2">
            <w:pPr>
              <w:spacing w:after="40" w:line="240" w:lineRule="auto"/>
            </w:pPr>
            <w:r>
              <w:rPr>
                <w:b w:val="0"/>
                <w:sz w:val="18"/>
              </w:rPr>
              <w:t>UAT-002</w:t>
            </w:r>
          </w:p>
        </w:tc>
        <w:tc>
          <w:tcPr>
            <w:tcW w:w="2880" w:type="dxa"/>
          </w:tcPr>
          <w:p w14:paraId="08CE822C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  <w:tc>
          <w:tcPr>
            <w:tcW w:w="2880" w:type="dxa"/>
          </w:tcPr>
          <w:p w14:paraId="7E02C8EE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9409C30">
        <w:trPr>
          <w:jc w:val="center"/>
        </w:trPr>
        <w:tc>
          <w:tcPr>
            <w:tcW w:w="2880" w:type="dxa"/>
          </w:tcPr>
          <w:p w14:paraId="5EF60C2A">
            <w:pPr>
              <w:spacing w:after="40" w:line="240" w:lineRule="auto"/>
            </w:pPr>
            <w:r>
              <w:rPr>
                <w:b w:val="0"/>
                <w:sz w:val="18"/>
              </w:rPr>
              <w:t>UAT-003</w:t>
            </w:r>
          </w:p>
        </w:tc>
        <w:tc>
          <w:tcPr>
            <w:tcW w:w="2880" w:type="dxa"/>
          </w:tcPr>
          <w:p w14:paraId="5B86432E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  <w:tc>
          <w:tcPr>
            <w:tcW w:w="2880" w:type="dxa"/>
          </w:tcPr>
          <w:p w14:paraId="5DEF56FE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415065A">
        <w:trPr>
          <w:jc w:val="center"/>
        </w:trPr>
        <w:tc>
          <w:tcPr>
            <w:tcW w:w="2880" w:type="dxa"/>
          </w:tcPr>
          <w:p w14:paraId="0B6C2827">
            <w:pPr>
              <w:spacing w:after="40" w:line="240" w:lineRule="auto"/>
            </w:pPr>
            <w:r>
              <w:rPr>
                <w:b w:val="0"/>
                <w:sz w:val="18"/>
              </w:rPr>
              <w:t>UAT-004</w:t>
            </w:r>
          </w:p>
        </w:tc>
        <w:tc>
          <w:tcPr>
            <w:tcW w:w="2880" w:type="dxa"/>
          </w:tcPr>
          <w:p w14:paraId="1DF6EDC0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  <w:tc>
          <w:tcPr>
            <w:tcW w:w="2880" w:type="dxa"/>
          </w:tcPr>
          <w:p w14:paraId="36200D7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F31BA24">
        <w:trPr>
          <w:jc w:val="center"/>
        </w:trPr>
        <w:tc>
          <w:tcPr>
            <w:tcW w:w="2880" w:type="dxa"/>
          </w:tcPr>
          <w:p w14:paraId="5C8E7BC1">
            <w:pPr>
              <w:spacing w:after="40" w:line="240" w:lineRule="auto"/>
            </w:pPr>
            <w:r>
              <w:rPr>
                <w:b w:val="0"/>
                <w:sz w:val="18"/>
              </w:rPr>
              <w:t>UAT-005</w:t>
            </w:r>
          </w:p>
        </w:tc>
        <w:tc>
          <w:tcPr>
            <w:tcW w:w="2880" w:type="dxa"/>
          </w:tcPr>
          <w:p w14:paraId="438E09B6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  <w:tc>
          <w:tcPr>
            <w:tcW w:w="2880" w:type="dxa"/>
          </w:tcPr>
          <w:p w14:paraId="17C8CD5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CF55E6D">
        <w:trPr>
          <w:jc w:val="center"/>
        </w:trPr>
        <w:tc>
          <w:tcPr>
            <w:tcW w:w="2880" w:type="dxa"/>
          </w:tcPr>
          <w:p w14:paraId="20D20FD9">
            <w:pPr>
              <w:spacing w:after="40" w:line="240" w:lineRule="auto"/>
            </w:pPr>
            <w:r>
              <w:rPr>
                <w:b w:val="0"/>
                <w:sz w:val="18"/>
              </w:rPr>
              <w:t>UAT-006</w:t>
            </w:r>
          </w:p>
        </w:tc>
        <w:tc>
          <w:tcPr>
            <w:tcW w:w="2880" w:type="dxa"/>
          </w:tcPr>
          <w:p w14:paraId="2029B148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  <w:tc>
          <w:tcPr>
            <w:tcW w:w="2880" w:type="dxa"/>
          </w:tcPr>
          <w:p w14:paraId="0D5559FD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625572A">
        <w:trPr>
          <w:jc w:val="center"/>
        </w:trPr>
        <w:tc>
          <w:tcPr>
            <w:tcW w:w="2880" w:type="dxa"/>
          </w:tcPr>
          <w:p w14:paraId="4B78ABE2">
            <w:pPr>
              <w:spacing w:after="40" w:line="240" w:lineRule="auto"/>
            </w:pPr>
            <w:r>
              <w:rPr>
                <w:b w:val="0"/>
                <w:sz w:val="18"/>
              </w:rPr>
              <w:t>UAT-007</w:t>
            </w:r>
          </w:p>
        </w:tc>
        <w:tc>
          <w:tcPr>
            <w:tcW w:w="2880" w:type="dxa"/>
          </w:tcPr>
          <w:p w14:paraId="447ABD74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  <w:tc>
          <w:tcPr>
            <w:tcW w:w="2880" w:type="dxa"/>
          </w:tcPr>
          <w:p w14:paraId="17F8FA39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6D0A147">
        <w:trPr>
          <w:jc w:val="center"/>
        </w:trPr>
        <w:tc>
          <w:tcPr>
            <w:tcW w:w="2880" w:type="dxa"/>
          </w:tcPr>
          <w:p w14:paraId="2FB32AC2">
            <w:pPr>
              <w:spacing w:after="40" w:line="240" w:lineRule="auto"/>
            </w:pPr>
            <w:r>
              <w:rPr>
                <w:b w:val="0"/>
                <w:sz w:val="18"/>
              </w:rPr>
              <w:t>UAT-008</w:t>
            </w:r>
          </w:p>
        </w:tc>
        <w:tc>
          <w:tcPr>
            <w:tcW w:w="2880" w:type="dxa"/>
          </w:tcPr>
          <w:p w14:paraId="643EF390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2880" w:type="dxa"/>
          </w:tcPr>
          <w:p w14:paraId="1DDC9FF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6139986">
        <w:trPr>
          <w:jc w:val="center"/>
        </w:trPr>
        <w:tc>
          <w:tcPr>
            <w:tcW w:w="2880" w:type="dxa"/>
          </w:tcPr>
          <w:p w14:paraId="08050785">
            <w:pPr>
              <w:spacing w:after="40" w:line="240" w:lineRule="auto"/>
            </w:pPr>
            <w:r>
              <w:rPr>
                <w:b w:val="0"/>
                <w:sz w:val="18"/>
              </w:rPr>
              <w:t>UAT-009</w:t>
            </w:r>
          </w:p>
        </w:tc>
        <w:tc>
          <w:tcPr>
            <w:tcW w:w="2880" w:type="dxa"/>
          </w:tcPr>
          <w:p w14:paraId="11673037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2880" w:type="dxa"/>
          </w:tcPr>
          <w:p w14:paraId="683CA38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6BED729">
        <w:trPr>
          <w:jc w:val="center"/>
        </w:trPr>
        <w:tc>
          <w:tcPr>
            <w:tcW w:w="2880" w:type="dxa"/>
          </w:tcPr>
          <w:p w14:paraId="4B69F948">
            <w:pPr>
              <w:spacing w:after="40" w:line="240" w:lineRule="auto"/>
            </w:pPr>
            <w:r>
              <w:rPr>
                <w:b w:val="0"/>
                <w:sz w:val="18"/>
              </w:rPr>
              <w:t>UAT-010</w:t>
            </w:r>
          </w:p>
        </w:tc>
        <w:tc>
          <w:tcPr>
            <w:tcW w:w="2880" w:type="dxa"/>
          </w:tcPr>
          <w:p w14:paraId="76F401F7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2880" w:type="dxa"/>
          </w:tcPr>
          <w:p w14:paraId="3D6E7C1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8A82C91">
        <w:trPr>
          <w:jc w:val="center"/>
        </w:trPr>
        <w:tc>
          <w:tcPr>
            <w:tcW w:w="2880" w:type="dxa"/>
          </w:tcPr>
          <w:p w14:paraId="2E8887E3">
            <w:pPr>
              <w:spacing w:after="40" w:line="240" w:lineRule="auto"/>
            </w:pPr>
            <w:r>
              <w:rPr>
                <w:b w:val="0"/>
                <w:sz w:val="18"/>
              </w:rPr>
              <w:t>UAT-011</w:t>
            </w:r>
          </w:p>
        </w:tc>
        <w:tc>
          <w:tcPr>
            <w:tcW w:w="2880" w:type="dxa"/>
          </w:tcPr>
          <w:p w14:paraId="5BC5B7A2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2880" w:type="dxa"/>
          </w:tcPr>
          <w:p w14:paraId="23738D0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BD15685">
        <w:trPr>
          <w:jc w:val="center"/>
        </w:trPr>
        <w:tc>
          <w:tcPr>
            <w:tcW w:w="2880" w:type="dxa"/>
          </w:tcPr>
          <w:p w14:paraId="26C3F3EA">
            <w:pPr>
              <w:spacing w:after="40" w:line="240" w:lineRule="auto"/>
            </w:pPr>
            <w:r>
              <w:rPr>
                <w:b w:val="0"/>
                <w:sz w:val="18"/>
              </w:rPr>
              <w:t>UAT-012</w:t>
            </w:r>
          </w:p>
        </w:tc>
        <w:tc>
          <w:tcPr>
            <w:tcW w:w="2880" w:type="dxa"/>
          </w:tcPr>
          <w:p w14:paraId="07F5C9C8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2880" w:type="dxa"/>
          </w:tcPr>
          <w:p w14:paraId="7F00414A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7D436A1">
        <w:trPr>
          <w:jc w:val="center"/>
        </w:trPr>
        <w:tc>
          <w:tcPr>
            <w:tcW w:w="2880" w:type="dxa"/>
          </w:tcPr>
          <w:p w14:paraId="5BA55E30">
            <w:pPr>
              <w:spacing w:after="40" w:line="240" w:lineRule="auto"/>
            </w:pPr>
            <w:r>
              <w:rPr>
                <w:b w:val="0"/>
                <w:sz w:val="18"/>
              </w:rPr>
              <w:t>UAT-013</w:t>
            </w:r>
          </w:p>
        </w:tc>
        <w:tc>
          <w:tcPr>
            <w:tcW w:w="2880" w:type="dxa"/>
          </w:tcPr>
          <w:p w14:paraId="179A34D8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2880" w:type="dxa"/>
          </w:tcPr>
          <w:p w14:paraId="3C4422F8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98B7042">
        <w:trPr>
          <w:jc w:val="center"/>
        </w:trPr>
        <w:tc>
          <w:tcPr>
            <w:tcW w:w="2880" w:type="dxa"/>
          </w:tcPr>
          <w:p w14:paraId="61F6CA31">
            <w:pPr>
              <w:spacing w:after="40" w:line="240" w:lineRule="auto"/>
            </w:pPr>
            <w:r>
              <w:rPr>
                <w:b w:val="0"/>
                <w:sz w:val="18"/>
              </w:rPr>
              <w:t>UAT-014</w:t>
            </w:r>
          </w:p>
        </w:tc>
        <w:tc>
          <w:tcPr>
            <w:tcW w:w="2880" w:type="dxa"/>
          </w:tcPr>
          <w:p w14:paraId="1C4F4767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2880" w:type="dxa"/>
          </w:tcPr>
          <w:p w14:paraId="1F139141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B801C75">
        <w:trPr>
          <w:jc w:val="center"/>
        </w:trPr>
        <w:tc>
          <w:tcPr>
            <w:tcW w:w="2880" w:type="dxa"/>
          </w:tcPr>
          <w:p w14:paraId="3E439B78">
            <w:pPr>
              <w:spacing w:after="40" w:line="240" w:lineRule="auto"/>
            </w:pPr>
            <w:r>
              <w:rPr>
                <w:b w:val="0"/>
                <w:sz w:val="18"/>
              </w:rPr>
              <w:t>UAT-015</w:t>
            </w:r>
          </w:p>
        </w:tc>
        <w:tc>
          <w:tcPr>
            <w:tcW w:w="2880" w:type="dxa"/>
          </w:tcPr>
          <w:p w14:paraId="41D6BAD6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2880" w:type="dxa"/>
          </w:tcPr>
          <w:p w14:paraId="763BDEFF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8A420F9">
        <w:trPr>
          <w:jc w:val="center"/>
        </w:trPr>
        <w:tc>
          <w:tcPr>
            <w:tcW w:w="2880" w:type="dxa"/>
          </w:tcPr>
          <w:p w14:paraId="48BA06E3">
            <w:pPr>
              <w:spacing w:after="40" w:line="240" w:lineRule="auto"/>
            </w:pPr>
            <w:r>
              <w:rPr>
                <w:b w:val="0"/>
                <w:sz w:val="18"/>
              </w:rPr>
              <w:t>UAT-016</w:t>
            </w:r>
          </w:p>
        </w:tc>
        <w:tc>
          <w:tcPr>
            <w:tcW w:w="2880" w:type="dxa"/>
          </w:tcPr>
          <w:p w14:paraId="43DE4324">
            <w:pPr>
              <w:spacing w:after="40" w:line="240" w:lineRule="auto"/>
            </w:pPr>
            <w:r>
              <w:rPr>
                <w:b w:val="0"/>
                <w:sz w:val="18"/>
              </w:rPr>
              <w:t>更新部门</w:t>
            </w:r>
          </w:p>
        </w:tc>
        <w:tc>
          <w:tcPr>
            <w:tcW w:w="2880" w:type="dxa"/>
          </w:tcPr>
          <w:p w14:paraId="08180834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24B7DDB">
        <w:trPr>
          <w:jc w:val="center"/>
        </w:trPr>
        <w:tc>
          <w:tcPr>
            <w:tcW w:w="2880" w:type="dxa"/>
          </w:tcPr>
          <w:p w14:paraId="07528F74">
            <w:pPr>
              <w:spacing w:after="40" w:line="240" w:lineRule="auto"/>
            </w:pPr>
            <w:r>
              <w:rPr>
                <w:b w:val="0"/>
                <w:sz w:val="18"/>
              </w:rPr>
              <w:t>UAT-017</w:t>
            </w:r>
          </w:p>
        </w:tc>
        <w:tc>
          <w:tcPr>
            <w:tcW w:w="2880" w:type="dxa"/>
          </w:tcPr>
          <w:p w14:paraId="4CE4C08C">
            <w:pPr>
              <w:spacing w:after="40" w:line="240" w:lineRule="auto"/>
            </w:pPr>
            <w:r>
              <w:rPr>
                <w:b w:val="0"/>
                <w:sz w:val="18"/>
              </w:rPr>
              <w:t>更新部门</w:t>
            </w:r>
          </w:p>
        </w:tc>
        <w:tc>
          <w:tcPr>
            <w:tcW w:w="2880" w:type="dxa"/>
          </w:tcPr>
          <w:p w14:paraId="2719D0F8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653BA41">
        <w:trPr>
          <w:jc w:val="center"/>
        </w:trPr>
        <w:tc>
          <w:tcPr>
            <w:tcW w:w="2880" w:type="dxa"/>
          </w:tcPr>
          <w:p w14:paraId="1A4C124E">
            <w:pPr>
              <w:spacing w:after="40" w:line="240" w:lineRule="auto"/>
            </w:pPr>
            <w:r>
              <w:rPr>
                <w:b w:val="0"/>
                <w:sz w:val="18"/>
              </w:rPr>
              <w:t>UAT-017A</w:t>
            </w:r>
          </w:p>
        </w:tc>
        <w:tc>
          <w:tcPr>
            <w:tcW w:w="2880" w:type="dxa"/>
          </w:tcPr>
          <w:p w14:paraId="348879EF">
            <w:pPr>
              <w:spacing w:after="40" w:line="240" w:lineRule="auto"/>
            </w:pPr>
            <w:r>
              <w:rPr>
                <w:b w:val="0"/>
                <w:sz w:val="18"/>
              </w:rPr>
              <w:t>更新部门</w:t>
            </w:r>
          </w:p>
        </w:tc>
        <w:tc>
          <w:tcPr>
            <w:tcW w:w="2880" w:type="dxa"/>
          </w:tcPr>
          <w:p w14:paraId="59F144C9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0E3652E">
        <w:trPr>
          <w:jc w:val="center"/>
        </w:trPr>
        <w:tc>
          <w:tcPr>
            <w:tcW w:w="2880" w:type="dxa"/>
          </w:tcPr>
          <w:p w14:paraId="14573753">
            <w:pPr>
              <w:spacing w:after="40" w:line="240" w:lineRule="auto"/>
            </w:pPr>
            <w:r>
              <w:rPr>
                <w:b w:val="0"/>
                <w:sz w:val="18"/>
              </w:rPr>
              <w:t>UAT-017B</w:t>
            </w:r>
          </w:p>
        </w:tc>
        <w:tc>
          <w:tcPr>
            <w:tcW w:w="2880" w:type="dxa"/>
          </w:tcPr>
          <w:p w14:paraId="257E8AF7">
            <w:pPr>
              <w:spacing w:after="40" w:line="240" w:lineRule="auto"/>
            </w:pPr>
            <w:r>
              <w:rPr>
                <w:b w:val="0"/>
                <w:sz w:val="18"/>
              </w:rPr>
              <w:t>更新部门</w:t>
            </w:r>
          </w:p>
        </w:tc>
        <w:tc>
          <w:tcPr>
            <w:tcW w:w="2880" w:type="dxa"/>
          </w:tcPr>
          <w:p w14:paraId="122FFC4C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63153A8">
        <w:trPr>
          <w:jc w:val="center"/>
        </w:trPr>
        <w:tc>
          <w:tcPr>
            <w:tcW w:w="2880" w:type="dxa"/>
          </w:tcPr>
          <w:p w14:paraId="4E66A84F">
            <w:pPr>
              <w:spacing w:after="40" w:line="240" w:lineRule="auto"/>
            </w:pPr>
            <w:r>
              <w:rPr>
                <w:b w:val="0"/>
                <w:sz w:val="18"/>
              </w:rPr>
              <w:t>UAT-018</w:t>
            </w:r>
          </w:p>
        </w:tc>
        <w:tc>
          <w:tcPr>
            <w:tcW w:w="2880" w:type="dxa"/>
          </w:tcPr>
          <w:p w14:paraId="483ABCB3">
            <w:pPr>
              <w:spacing w:after="40" w:line="240" w:lineRule="auto"/>
            </w:pPr>
            <w:r>
              <w:rPr>
                <w:b w:val="0"/>
                <w:sz w:val="18"/>
              </w:rPr>
              <w:t>更新部门</w:t>
            </w:r>
          </w:p>
        </w:tc>
        <w:tc>
          <w:tcPr>
            <w:tcW w:w="2880" w:type="dxa"/>
          </w:tcPr>
          <w:p w14:paraId="3134FA1E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220B6EF">
        <w:trPr>
          <w:jc w:val="center"/>
        </w:trPr>
        <w:tc>
          <w:tcPr>
            <w:tcW w:w="2880" w:type="dxa"/>
          </w:tcPr>
          <w:p w14:paraId="35AB37F7">
            <w:pPr>
              <w:spacing w:after="40" w:line="240" w:lineRule="auto"/>
            </w:pPr>
            <w:r>
              <w:rPr>
                <w:b w:val="0"/>
                <w:sz w:val="18"/>
              </w:rPr>
              <w:t>UAT-019</w:t>
            </w:r>
          </w:p>
        </w:tc>
        <w:tc>
          <w:tcPr>
            <w:tcW w:w="2880" w:type="dxa"/>
          </w:tcPr>
          <w:p w14:paraId="5484FF2A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  <w:tc>
          <w:tcPr>
            <w:tcW w:w="2880" w:type="dxa"/>
          </w:tcPr>
          <w:p w14:paraId="4E7727A8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7EEEA9B">
        <w:trPr>
          <w:jc w:val="center"/>
        </w:trPr>
        <w:tc>
          <w:tcPr>
            <w:tcW w:w="2880" w:type="dxa"/>
          </w:tcPr>
          <w:p w14:paraId="2DF41A7A">
            <w:pPr>
              <w:spacing w:after="40" w:line="240" w:lineRule="auto"/>
            </w:pPr>
            <w:r>
              <w:rPr>
                <w:b w:val="0"/>
                <w:sz w:val="18"/>
              </w:rPr>
              <w:t>UAT-020</w:t>
            </w:r>
          </w:p>
        </w:tc>
        <w:tc>
          <w:tcPr>
            <w:tcW w:w="2880" w:type="dxa"/>
          </w:tcPr>
          <w:p w14:paraId="320D604D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  <w:tc>
          <w:tcPr>
            <w:tcW w:w="2880" w:type="dxa"/>
          </w:tcPr>
          <w:p w14:paraId="06CE0E03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D77A37F">
        <w:trPr>
          <w:jc w:val="center"/>
        </w:trPr>
        <w:tc>
          <w:tcPr>
            <w:tcW w:w="2880" w:type="dxa"/>
          </w:tcPr>
          <w:p w14:paraId="3D5E2D75">
            <w:pPr>
              <w:spacing w:after="40" w:line="240" w:lineRule="auto"/>
            </w:pPr>
            <w:r>
              <w:rPr>
                <w:b w:val="0"/>
                <w:sz w:val="18"/>
              </w:rPr>
              <w:t>UAT-021</w:t>
            </w:r>
          </w:p>
        </w:tc>
        <w:tc>
          <w:tcPr>
            <w:tcW w:w="2880" w:type="dxa"/>
          </w:tcPr>
          <w:p w14:paraId="507A4EDA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  <w:tc>
          <w:tcPr>
            <w:tcW w:w="2880" w:type="dxa"/>
          </w:tcPr>
          <w:p w14:paraId="3C77008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76D6B20">
        <w:trPr>
          <w:jc w:val="center"/>
        </w:trPr>
        <w:tc>
          <w:tcPr>
            <w:tcW w:w="2880" w:type="dxa"/>
          </w:tcPr>
          <w:p w14:paraId="4A844346">
            <w:pPr>
              <w:spacing w:after="40" w:line="240" w:lineRule="auto"/>
            </w:pPr>
            <w:r>
              <w:rPr>
                <w:b w:val="0"/>
                <w:sz w:val="18"/>
              </w:rPr>
              <w:t>UAT-022</w:t>
            </w:r>
          </w:p>
        </w:tc>
        <w:tc>
          <w:tcPr>
            <w:tcW w:w="2880" w:type="dxa"/>
          </w:tcPr>
          <w:p w14:paraId="20EDB6F9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  <w:tc>
          <w:tcPr>
            <w:tcW w:w="2880" w:type="dxa"/>
          </w:tcPr>
          <w:p w14:paraId="2186D99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40DD418">
        <w:trPr>
          <w:jc w:val="center"/>
        </w:trPr>
        <w:tc>
          <w:tcPr>
            <w:tcW w:w="2880" w:type="dxa"/>
          </w:tcPr>
          <w:p w14:paraId="6E621B2B">
            <w:pPr>
              <w:spacing w:after="40" w:line="240" w:lineRule="auto"/>
            </w:pPr>
            <w:r>
              <w:rPr>
                <w:b w:val="0"/>
                <w:sz w:val="18"/>
              </w:rPr>
              <w:t>UAT-023</w:t>
            </w:r>
          </w:p>
        </w:tc>
        <w:tc>
          <w:tcPr>
            <w:tcW w:w="2880" w:type="dxa"/>
          </w:tcPr>
          <w:p w14:paraId="445FB7D5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  <w:tc>
          <w:tcPr>
            <w:tcW w:w="2880" w:type="dxa"/>
          </w:tcPr>
          <w:p w14:paraId="0C440D2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F30C86C">
        <w:trPr>
          <w:jc w:val="center"/>
        </w:trPr>
        <w:tc>
          <w:tcPr>
            <w:tcW w:w="2880" w:type="dxa"/>
          </w:tcPr>
          <w:p w14:paraId="15150DBF">
            <w:pPr>
              <w:spacing w:after="40" w:line="240" w:lineRule="auto"/>
            </w:pPr>
            <w:r>
              <w:rPr>
                <w:b w:val="0"/>
                <w:sz w:val="18"/>
              </w:rPr>
              <w:t>UAT-024</w:t>
            </w:r>
          </w:p>
        </w:tc>
        <w:tc>
          <w:tcPr>
            <w:tcW w:w="2880" w:type="dxa"/>
          </w:tcPr>
          <w:p w14:paraId="1365D2A3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  <w:tc>
          <w:tcPr>
            <w:tcW w:w="2880" w:type="dxa"/>
          </w:tcPr>
          <w:p w14:paraId="24F84C9A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D9A7C34">
        <w:trPr>
          <w:jc w:val="center"/>
        </w:trPr>
        <w:tc>
          <w:tcPr>
            <w:tcW w:w="2880" w:type="dxa"/>
          </w:tcPr>
          <w:p w14:paraId="1ADB1D5D">
            <w:pPr>
              <w:spacing w:after="40" w:line="240" w:lineRule="auto"/>
            </w:pPr>
            <w:r>
              <w:rPr>
                <w:b w:val="0"/>
                <w:sz w:val="18"/>
              </w:rPr>
              <w:t>UAT-025</w:t>
            </w:r>
          </w:p>
        </w:tc>
        <w:tc>
          <w:tcPr>
            <w:tcW w:w="2880" w:type="dxa"/>
          </w:tcPr>
          <w:p w14:paraId="62A10E5E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  <w:tc>
          <w:tcPr>
            <w:tcW w:w="2880" w:type="dxa"/>
          </w:tcPr>
          <w:p w14:paraId="50103603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6BE4E99">
        <w:trPr>
          <w:jc w:val="center"/>
        </w:trPr>
        <w:tc>
          <w:tcPr>
            <w:tcW w:w="2880" w:type="dxa"/>
          </w:tcPr>
          <w:p w14:paraId="51619766">
            <w:pPr>
              <w:spacing w:after="40" w:line="240" w:lineRule="auto"/>
            </w:pPr>
            <w:r>
              <w:rPr>
                <w:b w:val="0"/>
                <w:sz w:val="18"/>
              </w:rPr>
              <w:t>UAT-026</w:t>
            </w:r>
          </w:p>
        </w:tc>
        <w:tc>
          <w:tcPr>
            <w:tcW w:w="2880" w:type="dxa"/>
          </w:tcPr>
          <w:p w14:paraId="6729E40D">
            <w:pPr>
              <w:spacing w:after="40" w:line="240" w:lineRule="auto"/>
            </w:pPr>
            <w:r>
              <w:rPr>
                <w:b w:val="0"/>
                <w:sz w:val="18"/>
              </w:rPr>
              <w:t>移动成员</w:t>
            </w:r>
          </w:p>
        </w:tc>
        <w:tc>
          <w:tcPr>
            <w:tcW w:w="2880" w:type="dxa"/>
          </w:tcPr>
          <w:p w14:paraId="7A3B108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CA3C0EA">
        <w:trPr>
          <w:jc w:val="center"/>
        </w:trPr>
        <w:tc>
          <w:tcPr>
            <w:tcW w:w="2880" w:type="dxa"/>
          </w:tcPr>
          <w:p w14:paraId="7F4D17F5">
            <w:pPr>
              <w:spacing w:after="40" w:line="240" w:lineRule="auto"/>
            </w:pPr>
            <w:r>
              <w:rPr>
                <w:b w:val="0"/>
                <w:sz w:val="18"/>
              </w:rPr>
              <w:t>UAT-028</w:t>
            </w:r>
          </w:p>
        </w:tc>
        <w:tc>
          <w:tcPr>
            <w:tcW w:w="2880" w:type="dxa"/>
          </w:tcPr>
          <w:p w14:paraId="5F9DF0B9">
            <w:pPr>
              <w:spacing w:after="40" w:line="240" w:lineRule="auto"/>
            </w:pPr>
            <w:r>
              <w:rPr>
                <w:b w:val="0"/>
                <w:sz w:val="18"/>
              </w:rPr>
              <w:t>移动成员</w:t>
            </w:r>
          </w:p>
        </w:tc>
        <w:tc>
          <w:tcPr>
            <w:tcW w:w="2880" w:type="dxa"/>
          </w:tcPr>
          <w:p w14:paraId="183CA01A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4460031">
        <w:trPr>
          <w:jc w:val="center"/>
        </w:trPr>
        <w:tc>
          <w:tcPr>
            <w:tcW w:w="2880" w:type="dxa"/>
          </w:tcPr>
          <w:p w14:paraId="07980E84">
            <w:pPr>
              <w:spacing w:after="40" w:line="240" w:lineRule="auto"/>
            </w:pPr>
            <w:r>
              <w:rPr>
                <w:b w:val="0"/>
                <w:sz w:val="18"/>
              </w:rPr>
              <w:t>UAT-029</w:t>
            </w:r>
          </w:p>
        </w:tc>
        <w:tc>
          <w:tcPr>
            <w:tcW w:w="2880" w:type="dxa"/>
          </w:tcPr>
          <w:p w14:paraId="29A2216C">
            <w:pPr>
              <w:spacing w:after="40" w:line="240" w:lineRule="auto"/>
            </w:pPr>
            <w:r>
              <w:rPr>
                <w:b w:val="0"/>
                <w:sz w:val="18"/>
              </w:rPr>
              <w:t>移动成员</w:t>
            </w:r>
          </w:p>
        </w:tc>
        <w:tc>
          <w:tcPr>
            <w:tcW w:w="2880" w:type="dxa"/>
          </w:tcPr>
          <w:p w14:paraId="1FB4BE2D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A56247E">
        <w:trPr>
          <w:jc w:val="center"/>
        </w:trPr>
        <w:tc>
          <w:tcPr>
            <w:tcW w:w="2880" w:type="dxa"/>
          </w:tcPr>
          <w:p w14:paraId="3EAEAC03">
            <w:pPr>
              <w:spacing w:after="40" w:line="240" w:lineRule="auto"/>
            </w:pPr>
            <w:r>
              <w:rPr>
                <w:b w:val="0"/>
                <w:sz w:val="18"/>
              </w:rPr>
              <w:t>UAT-030</w:t>
            </w:r>
          </w:p>
        </w:tc>
        <w:tc>
          <w:tcPr>
            <w:tcW w:w="2880" w:type="dxa"/>
          </w:tcPr>
          <w:p w14:paraId="3D41DE2C">
            <w:pPr>
              <w:spacing w:after="40" w:line="240" w:lineRule="auto"/>
            </w:pPr>
            <w:r>
              <w:rPr>
                <w:b w:val="0"/>
                <w:sz w:val="18"/>
              </w:rPr>
              <w:t>移动成员</w:t>
            </w:r>
          </w:p>
        </w:tc>
        <w:tc>
          <w:tcPr>
            <w:tcW w:w="2880" w:type="dxa"/>
          </w:tcPr>
          <w:p w14:paraId="4D9AFA2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3B35366">
        <w:trPr>
          <w:jc w:val="center"/>
        </w:trPr>
        <w:tc>
          <w:tcPr>
            <w:tcW w:w="2880" w:type="dxa"/>
          </w:tcPr>
          <w:p w14:paraId="1D20428D">
            <w:pPr>
              <w:spacing w:after="40" w:line="240" w:lineRule="auto"/>
            </w:pPr>
            <w:r>
              <w:rPr>
                <w:b w:val="0"/>
                <w:sz w:val="18"/>
              </w:rPr>
              <w:t>UAT-031</w:t>
            </w:r>
          </w:p>
        </w:tc>
        <w:tc>
          <w:tcPr>
            <w:tcW w:w="2880" w:type="dxa"/>
          </w:tcPr>
          <w:p w14:paraId="2F59DF29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w="2880" w:type="dxa"/>
          </w:tcPr>
          <w:p w14:paraId="2BEACD44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CDA7DD5">
        <w:trPr>
          <w:jc w:val="center"/>
        </w:trPr>
        <w:tc>
          <w:tcPr>
            <w:tcW w:w="2880" w:type="dxa"/>
          </w:tcPr>
          <w:p w14:paraId="7DD57B46">
            <w:pPr>
              <w:spacing w:after="40" w:line="240" w:lineRule="auto"/>
            </w:pPr>
            <w:r>
              <w:rPr>
                <w:b w:val="0"/>
                <w:sz w:val="18"/>
              </w:rPr>
              <w:t>UAT-032</w:t>
            </w:r>
          </w:p>
        </w:tc>
        <w:tc>
          <w:tcPr>
            <w:tcW w:w="2880" w:type="dxa"/>
          </w:tcPr>
          <w:p w14:paraId="1D27D498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w="2880" w:type="dxa"/>
          </w:tcPr>
          <w:p w14:paraId="5837769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BDD02B4">
        <w:trPr>
          <w:jc w:val="center"/>
        </w:trPr>
        <w:tc>
          <w:tcPr>
            <w:tcW w:w="2880" w:type="dxa"/>
          </w:tcPr>
          <w:p w14:paraId="50B29485">
            <w:pPr>
              <w:spacing w:after="40" w:line="240" w:lineRule="auto"/>
            </w:pPr>
            <w:r>
              <w:rPr>
                <w:b w:val="0"/>
                <w:sz w:val="18"/>
              </w:rPr>
              <w:t>UAT-033</w:t>
            </w:r>
          </w:p>
        </w:tc>
        <w:tc>
          <w:tcPr>
            <w:tcW w:w="2880" w:type="dxa"/>
          </w:tcPr>
          <w:p w14:paraId="4E751CBF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w="2880" w:type="dxa"/>
          </w:tcPr>
          <w:p w14:paraId="7494D5A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1D2A222">
        <w:trPr>
          <w:jc w:val="center"/>
        </w:trPr>
        <w:tc>
          <w:tcPr>
            <w:tcW w:w="2880" w:type="dxa"/>
          </w:tcPr>
          <w:p w14:paraId="0924E869">
            <w:pPr>
              <w:spacing w:after="40" w:line="240" w:lineRule="auto"/>
            </w:pPr>
            <w:r>
              <w:rPr>
                <w:b w:val="0"/>
                <w:sz w:val="18"/>
              </w:rPr>
              <w:t>UAT-034</w:t>
            </w:r>
          </w:p>
        </w:tc>
        <w:tc>
          <w:tcPr>
            <w:tcW w:w="2880" w:type="dxa"/>
          </w:tcPr>
          <w:p w14:paraId="792F5C93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w="2880" w:type="dxa"/>
          </w:tcPr>
          <w:p w14:paraId="58E086E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44CDB56">
        <w:trPr>
          <w:jc w:val="center"/>
        </w:trPr>
        <w:tc>
          <w:tcPr>
            <w:tcW w:w="2880" w:type="dxa"/>
          </w:tcPr>
          <w:p w14:paraId="49CA5525">
            <w:pPr>
              <w:spacing w:after="40" w:line="240" w:lineRule="auto"/>
            </w:pPr>
            <w:r>
              <w:rPr>
                <w:b w:val="0"/>
                <w:sz w:val="18"/>
              </w:rPr>
              <w:t>UAT-035</w:t>
            </w:r>
          </w:p>
        </w:tc>
        <w:tc>
          <w:tcPr>
            <w:tcW w:w="2880" w:type="dxa"/>
          </w:tcPr>
          <w:p w14:paraId="3723E340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w="2880" w:type="dxa"/>
          </w:tcPr>
          <w:p w14:paraId="0D59966C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02A60A6">
        <w:trPr>
          <w:jc w:val="center"/>
        </w:trPr>
        <w:tc>
          <w:tcPr>
            <w:tcW w:w="2880" w:type="dxa"/>
          </w:tcPr>
          <w:p w14:paraId="5EEEC463">
            <w:pPr>
              <w:spacing w:after="40" w:line="240" w:lineRule="auto"/>
            </w:pPr>
            <w:r>
              <w:rPr>
                <w:b w:val="0"/>
                <w:sz w:val="18"/>
              </w:rPr>
              <w:t>UAT-036</w:t>
            </w:r>
          </w:p>
        </w:tc>
        <w:tc>
          <w:tcPr>
            <w:tcW w:w="2880" w:type="dxa"/>
          </w:tcPr>
          <w:p w14:paraId="549EB1AA">
            <w:pPr>
              <w:spacing w:after="40" w:line="240" w:lineRule="auto"/>
            </w:pPr>
            <w:r>
              <w:rPr>
                <w:b w:val="0"/>
                <w:sz w:val="18"/>
              </w:rPr>
              <w:t>角色变更</w:t>
            </w:r>
          </w:p>
        </w:tc>
        <w:tc>
          <w:tcPr>
            <w:tcW w:w="2880" w:type="dxa"/>
          </w:tcPr>
          <w:p w14:paraId="065C8C2E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305A4B8">
        <w:trPr>
          <w:jc w:val="center"/>
        </w:trPr>
        <w:tc>
          <w:tcPr>
            <w:tcW w:w="2880" w:type="dxa"/>
          </w:tcPr>
          <w:p w14:paraId="52E6AC97">
            <w:pPr>
              <w:spacing w:after="40" w:line="240" w:lineRule="auto"/>
            </w:pPr>
            <w:r>
              <w:rPr>
                <w:b w:val="0"/>
                <w:sz w:val="18"/>
              </w:rPr>
              <w:t>UAT-053</w:t>
            </w:r>
          </w:p>
        </w:tc>
        <w:tc>
          <w:tcPr>
            <w:tcW w:w="2880" w:type="dxa"/>
          </w:tcPr>
          <w:p w14:paraId="4166D6CC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  <w:tc>
          <w:tcPr>
            <w:tcW w:w="2880" w:type="dxa"/>
          </w:tcPr>
          <w:p w14:paraId="30FE3FD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1B0FEF2">
        <w:trPr>
          <w:jc w:val="center"/>
        </w:trPr>
        <w:tc>
          <w:tcPr>
            <w:tcW w:w="2880" w:type="dxa"/>
          </w:tcPr>
          <w:p w14:paraId="65F7057E">
            <w:pPr>
              <w:spacing w:after="40" w:line="240" w:lineRule="auto"/>
            </w:pPr>
            <w:r>
              <w:rPr>
                <w:b w:val="0"/>
                <w:sz w:val="18"/>
              </w:rPr>
              <w:t>UAT-027</w:t>
            </w:r>
          </w:p>
        </w:tc>
        <w:tc>
          <w:tcPr>
            <w:tcW w:w="2880" w:type="dxa"/>
          </w:tcPr>
          <w:p w14:paraId="3F8428E1">
            <w:pPr>
              <w:spacing w:after="40" w:line="240" w:lineRule="auto"/>
            </w:pPr>
            <w:r>
              <w:rPr>
                <w:b w:val="0"/>
                <w:sz w:val="18"/>
              </w:rPr>
              <w:t>移动成员</w:t>
            </w:r>
          </w:p>
        </w:tc>
        <w:tc>
          <w:tcPr>
            <w:tcW w:w="2880" w:type="dxa"/>
          </w:tcPr>
          <w:p w14:paraId="75734291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21B9753">
        <w:trPr>
          <w:jc w:val="center"/>
        </w:trPr>
        <w:tc>
          <w:tcPr>
            <w:tcW w:w="2880" w:type="dxa"/>
          </w:tcPr>
          <w:p w14:paraId="28B6185A">
            <w:pPr>
              <w:spacing w:after="40" w:line="240" w:lineRule="auto"/>
            </w:pPr>
            <w:r>
              <w:rPr>
                <w:b w:val="0"/>
                <w:sz w:val="18"/>
              </w:rPr>
              <w:t>UAT-037</w:t>
            </w:r>
          </w:p>
        </w:tc>
        <w:tc>
          <w:tcPr>
            <w:tcW w:w="2880" w:type="dxa"/>
          </w:tcPr>
          <w:p w14:paraId="5DD4F16A">
            <w:pPr>
              <w:spacing w:after="40" w:line="240" w:lineRule="auto"/>
            </w:pPr>
            <w:r>
              <w:rPr>
                <w:b w:val="0"/>
                <w:sz w:val="18"/>
              </w:rPr>
              <w:t>应用转移</w:t>
            </w:r>
          </w:p>
        </w:tc>
        <w:tc>
          <w:tcPr>
            <w:tcW w:w="2880" w:type="dxa"/>
          </w:tcPr>
          <w:p w14:paraId="4BB677D1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8481B9F">
        <w:trPr>
          <w:jc w:val="center"/>
        </w:trPr>
        <w:tc>
          <w:tcPr>
            <w:tcW w:w="2880" w:type="dxa"/>
          </w:tcPr>
          <w:p w14:paraId="13E8C9A3">
            <w:pPr>
              <w:spacing w:after="40" w:line="240" w:lineRule="auto"/>
            </w:pPr>
            <w:r>
              <w:rPr>
                <w:b w:val="0"/>
                <w:sz w:val="18"/>
              </w:rPr>
              <w:t>UAT-037A</w:t>
            </w:r>
          </w:p>
        </w:tc>
        <w:tc>
          <w:tcPr>
            <w:tcW w:w="2880" w:type="dxa"/>
          </w:tcPr>
          <w:p w14:paraId="2527DDB5">
            <w:pPr>
              <w:spacing w:after="40" w:line="240" w:lineRule="auto"/>
            </w:pPr>
            <w:r>
              <w:rPr>
                <w:b w:val="0"/>
                <w:sz w:val="18"/>
              </w:rPr>
              <w:t>应用转移</w:t>
            </w:r>
          </w:p>
        </w:tc>
        <w:tc>
          <w:tcPr>
            <w:tcW w:w="2880" w:type="dxa"/>
          </w:tcPr>
          <w:p w14:paraId="605EB57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156EF08">
        <w:trPr>
          <w:jc w:val="center"/>
        </w:trPr>
        <w:tc>
          <w:tcPr>
            <w:tcW w:w="2880" w:type="dxa"/>
          </w:tcPr>
          <w:p w14:paraId="2E6B48C9">
            <w:pPr>
              <w:spacing w:after="40" w:line="240" w:lineRule="auto"/>
            </w:pPr>
            <w:r>
              <w:rPr>
                <w:b w:val="0"/>
                <w:sz w:val="18"/>
              </w:rPr>
              <w:t>UAT-038</w:t>
            </w:r>
          </w:p>
        </w:tc>
        <w:tc>
          <w:tcPr>
            <w:tcW w:w="2880" w:type="dxa"/>
          </w:tcPr>
          <w:p w14:paraId="015577EF">
            <w:pPr>
              <w:spacing w:after="40" w:line="240" w:lineRule="auto"/>
            </w:pPr>
            <w:r>
              <w:rPr>
                <w:b w:val="0"/>
                <w:sz w:val="18"/>
              </w:rPr>
              <w:t>应用转移</w:t>
            </w:r>
          </w:p>
        </w:tc>
        <w:tc>
          <w:tcPr>
            <w:tcW w:w="2880" w:type="dxa"/>
          </w:tcPr>
          <w:p w14:paraId="23CCB32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B20407C">
        <w:trPr>
          <w:jc w:val="center"/>
        </w:trPr>
        <w:tc>
          <w:tcPr>
            <w:tcW w:w="2880" w:type="dxa"/>
          </w:tcPr>
          <w:p w14:paraId="45577068">
            <w:pPr>
              <w:spacing w:after="40" w:line="240" w:lineRule="auto"/>
            </w:pPr>
            <w:r>
              <w:rPr>
                <w:b w:val="0"/>
                <w:sz w:val="18"/>
              </w:rPr>
              <w:t>UAT-039</w:t>
            </w:r>
          </w:p>
        </w:tc>
        <w:tc>
          <w:tcPr>
            <w:tcW w:w="2880" w:type="dxa"/>
          </w:tcPr>
          <w:p w14:paraId="78BD3835">
            <w:pPr>
              <w:spacing w:after="40" w:line="240" w:lineRule="auto"/>
            </w:pPr>
            <w:r>
              <w:rPr>
                <w:b w:val="0"/>
                <w:sz w:val="18"/>
              </w:rPr>
              <w:t>应用转移</w:t>
            </w:r>
          </w:p>
        </w:tc>
        <w:tc>
          <w:tcPr>
            <w:tcW w:w="2880" w:type="dxa"/>
          </w:tcPr>
          <w:p w14:paraId="4E00864E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11C55D8">
        <w:trPr>
          <w:jc w:val="center"/>
        </w:trPr>
        <w:tc>
          <w:tcPr>
            <w:tcW w:w="2880" w:type="dxa"/>
          </w:tcPr>
          <w:p w14:paraId="15237036">
            <w:pPr>
              <w:spacing w:after="40" w:line="240" w:lineRule="auto"/>
            </w:pPr>
            <w:r>
              <w:rPr>
                <w:b w:val="0"/>
                <w:sz w:val="18"/>
              </w:rPr>
              <w:t>UAT-040</w:t>
            </w:r>
          </w:p>
        </w:tc>
        <w:tc>
          <w:tcPr>
            <w:tcW w:w="2880" w:type="dxa"/>
          </w:tcPr>
          <w:p w14:paraId="67E46C40">
            <w:pPr>
              <w:spacing w:after="40" w:line="240" w:lineRule="auto"/>
            </w:pPr>
            <w:r>
              <w:rPr>
                <w:b w:val="0"/>
                <w:sz w:val="18"/>
              </w:rPr>
              <w:t>知识库转移</w:t>
            </w:r>
          </w:p>
        </w:tc>
        <w:tc>
          <w:tcPr>
            <w:tcW w:w="2880" w:type="dxa"/>
          </w:tcPr>
          <w:p w14:paraId="568D20D3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72C9DA4">
        <w:trPr>
          <w:jc w:val="center"/>
        </w:trPr>
        <w:tc>
          <w:tcPr>
            <w:tcW w:w="2880" w:type="dxa"/>
          </w:tcPr>
          <w:p w14:paraId="6BB22E78">
            <w:pPr>
              <w:spacing w:after="40" w:line="240" w:lineRule="auto"/>
            </w:pPr>
            <w:r>
              <w:rPr>
                <w:b w:val="0"/>
                <w:sz w:val="18"/>
              </w:rPr>
              <w:t>UAT-041</w:t>
            </w:r>
          </w:p>
        </w:tc>
        <w:tc>
          <w:tcPr>
            <w:tcW w:w="2880" w:type="dxa"/>
          </w:tcPr>
          <w:p w14:paraId="50CC0EE9">
            <w:pPr>
              <w:spacing w:after="40" w:line="240" w:lineRule="auto"/>
            </w:pPr>
            <w:r>
              <w:rPr>
                <w:b w:val="0"/>
                <w:sz w:val="18"/>
              </w:rPr>
              <w:t>知识库转移</w:t>
            </w:r>
          </w:p>
        </w:tc>
        <w:tc>
          <w:tcPr>
            <w:tcW w:w="2880" w:type="dxa"/>
          </w:tcPr>
          <w:p w14:paraId="5ECC28D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14D1298">
        <w:trPr>
          <w:jc w:val="center"/>
        </w:trPr>
        <w:tc>
          <w:tcPr>
            <w:tcW w:w="2880" w:type="dxa"/>
          </w:tcPr>
          <w:p w14:paraId="3C182B02">
            <w:pPr>
              <w:spacing w:after="40" w:line="240" w:lineRule="auto"/>
            </w:pPr>
            <w:r>
              <w:rPr>
                <w:b w:val="0"/>
                <w:sz w:val="18"/>
              </w:rPr>
              <w:t>UAT-042</w:t>
            </w:r>
          </w:p>
        </w:tc>
        <w:tc>
          <w:tcPr>
            <w:tcW w:w="2880" w:type="dxa"/>
          </w:tcPr>
          <w:p w14:paraId="2D2B18AC">
            <w:pPr>
              <w:spacing w:after="40" w:line="240" w:lineRule="auto"/>
            </w:pPr>
            <w:r>
              <w:rPr>
                <w:b w:val="0"/>
                <w:sz w:val="18"/>
              </w:rPr>
              <w:t>数据隔离</w:t>
            </w:r>
          </w:p>
        </w:tc>
        <w:tc>
          <w:tcPr>
            <w:tcW w:w="2880" w:type="dxa"/>
          </w:tcPr>
          <w:p w14:paraId="7F4A677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57D8A7C">
        <w:trPr>
          <w:jc w:val="center"/>
        </w:trPr>
        <w:tc>
          <w:tcPr>
            <w:tcW w:w="2880" w:type="dxa"/>
          </w:tcPr>
          <w:p w14:paraId="7E36A3CA">
            <w:pPr>
              <w:spacing w:after="40" w:line="240" w:lineRule="auto"/>
            </w:pPr>
            <w:r>
              <w:rPr>
                <w:b w:val="0"/>
                <w:sz w:val="18"/>
              </w:rPr>
              <w:t>UAT-043</w:t>
            </w:r>
          </w:p>
        </w:tc>
        <w:tc>
          <w:tcPr>
            <w:tcW w:w="2880" w:type="dxa"/>
          </w:tcPr>
          <w:p w14:paraId="15846370">
            <w:pPr>
              <w:spacing w:after="40" w:line="240" w:lineRule="auto"/>
            </w:pPr>
            <w:r>
              <w:rPr>
                <w:b w:val="0"/>
                <w:sz w:val="18"/>
              </w:rPr>
              <w:t>数据隔离</w:t>
            </w:r>
          </w:p>
        </w:tc>
        <w:tc>
          <w:tcPr>
            <w:tcW w:w="2880" w:type="dxa"/>
          </w:tcPr>
          <w:p w14:paraId="1C6CEF0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AF1692B">
        <w:trPr>
          <w:jc w:val="center"/>
        </w:trPr>
        <w:tc>
          <w:tcPr>
            <w:tcW w:w="2880" w:type="dxa"/>
          </w:tcPr>
          <w:p w14:paraId="2C564394">
            <w:pPr>
              <w:spacing w:after="40" w:line="240" w:lineRule="auto"/>
            </w:pPr>
            <w:r>
              <w:rPr>
                <w:b w:val="0"/>
                <w:sz w:val="18"/>
              </w:rPr>
              <w:t>UAT-044</w:t>
            </w:r>
          </w:p>
        </w:tc>
        <w:tc>
          <w:tcPr>
            <w:tcW w:w="2880" w:type="dxa"/>
          </w:tcPr>
          <w:p w14:paraId="193D2441">
            <w:pPr>
              <w:spacing w:after="40" w:line="240" w:lineRule="auto"/>
            </w:pPr>
            <w:r>
              <w:rPr>
                <w:b w:val="0"/>
                <w:sz w:val="18"/>
              </w:rPr>
              <w:t>数据隔离</w:t>
            </w:r>
          </w:p>
        </w:tc>
        <w:tc>
          <w:tcPr>
            <w:tcW w:w="2880" w:type="dxa"/>
          </w:tcPr>
          <w:p w14:paraId="1B3A83F9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ABF769B">
        <w:trPr>
          <w:jc w:val="center"/>
        </w:trPr>
        <w:tc>
          <w:tcPr>
            <w:tcW w:w="2880" w:type="dxa"/>
          </w:tcPr>
          <w:p w14:paraId="63F9884F">
            <w:pPr>
              <w:spacing w:after="40" w:line="240" w:lineRule="auto"/>
            </w:pPr>
            <w:r>
              <w:rPr>
                <w:b w:val="0"/>
                <w:sz w:val="18"/>
              </w:rPr>
              <w:t>UAT-045</w:t>
            </w:r>
          </w:p>
        </w:tc>
        <w:tc>
          <w:tcPr>
            <w:tcW w:w="2880" w:type="dxa"/>
          </w:tcPr>
          <w:p w14:paraId="20A023FD">
            <w:pPr>
              <w:spacing w:after="40" w:line="240" w:lineRule="auto"/>
            </w:pPr>
            <w:r>
              <w:rPr>
                <w:b w:val="0"/>
                <w:sz w:val="18"/>
              </w:rPr>
              <w:t>数据隔离</w:t>
            </w:r>
          </w:p>
        </w:tc>
        <w:tc>
          <w:tcPr>
            <w:tcW w:w="2880" w:type="dxa"/>
          </w:tcPr>
          <w:p w14:paraId="7F7B57B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87FB8C1">
        <w:trPr>
          <w:jc w:val="center"/>
        </w:trPr>
        <w:tc>
          <w:tcPr>
            <w:tcW w:w="2880" w:type="dxa"/>
          </w:tcPr>
          <w:p w14:paraId="07C5BEA1">
            <w:pPr>
              <w:spacing w:after="40" w:line="240" w:lineRule="auto"/>
            </w:pPr>
            <w:r>
              <w:rPr>
                <w:b w:val="0"/>
                <w:sz w:val="18"/>
              </w:rPr>
              <w:t>UAT-045A</w:t>
            </w:r>
          </w:p>
        </w:tc>
        <w:tc>
          <w:tcPr>
            <w:tcW w:w="2880" w:type="dxa"/>
          </w:tcPr>
          <w:p w14:paraId="3C61C415">
            <w:pPr>
              <w:spacing w:after="40" w:line="240" w:lineRule="auto"/>
            </w:pPr>
            <w:r>
              <w:rPr>
                <w:b w:val="0"/>
                <w:sz w:val="18"/>
              </w:rPr>
              <w:t>知识库权限</w:t>
            </w:r>
          </w:p>
        </w:tc>
        <w:tc>
          <w:tcPr>
            <w:tcW w:w="2880" w:type="dxa"/>
          </w:tcPr>
          <w:p w14:paraId="12DFA6D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6412BD4">
        <w:trPr>
          <w:jc w:val="center"/>
        </w:trPr>
        <w:tc>
          <w:tcPr>
            <w:tcW w:w="2880" w:type="dxa"/>
          </w:tcPr>
          <w:p w14:paraId="32C5A33D">
            <w:pPr>
              <w:spacing w:after="40" w:line="240" w:lineRule="auto"/>
            </w:pPr>
            <w:r>
              <w:rPr>
                <w:b w:val="0"/>
                <w:sz w:val="18"/>
              </w:rPr>
              <w:t>UAT-046</w:t>
            </w:r>
          </w:p>
        </w:tc>
        <w:tc>
          <w:tcPr>
            <w:tcW w:w="2880" w:type="dxa"/>
          </w:tcPr>
          <w:p w14:paraId="0078C94F">
            <w:pPr>
              <w:spacing w:after="40" w:line="240" w:lineRule="auto"/>
            </w:pPr>
            <w:r>
              <w:rPr>
                <w:b w:val="0"/>
                <w:sz w:val="18"/>
              </w:rPr>
              <w:t>应用创建</w:t>
            </w:r>
          </w:p>
        </w:tc>
        <w:tc>
          <w:tcPr>
            <w:tcW w:w="2880" w:type="dxa"/>
          </w:tcPr>
          <w:p w14:paraId="33598D0C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ACD630A">
        <w:trPr>
          <w:jc w:val="center"/>
        </w:trPr>
        <w:tc>
          <w:tcPr>
            <w:tcW w:w="2880" w:type="dxa"/>
          </w:tcPr>
          <w:p w14:paraId="5BB41971">
            <w:pPr>
              <w:spacing w:after="40" w:line="240" w:lineRule="auto"/>
            </w:pPr>
            <w:r>
              <w:rPr>
                <w:b w:val="0"/>
                <w:sz w:val="18"/>
              </w:rPr>
              <w:t>UAT-047</w:t>
            </w:r>
          </w:p>
        </w:tc>
        <w:tc>
          <w:tcPr>
            <w:tcW w:w="2880" w:type="dxa"/>
          </w:tcPr>
          <w:p w14:paraId="60DDBE82">
            <w:pPr>
              <w:spacing w:after="40" w:line="240" w:lineRule="auto"/>
            </w:pPr>
            <w:r>
              <w:rPr>
                <w:b w:val="0"/>
                <w:sz w:val="18"/>
              </w:rPr>
              <w:t>应用创建</w:t>
            </w:r>
          </w:p>
        </w:tc>
        <w:tc>
          <w:tcPr>
            <w:tcW w:w="2880" w:type="dxa"/>
          </w:tcPr>
          <w:p w14:paraId="31970A4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16BC9E5">
        <w:trPr>
          <w:jc w:val="center"/>
        </w:trPr>
        <w:tc>
          <w:tcPr>
            <w:tcW w:w="2880" w:type="dxa"/>
          </w:tcPr>
          <w:p w14:paraId="00BEE227">
            <w:pPr>
              <w:spacing w:after="40" w:line="240" w:lineRule="auto"/>
            </w:pPr>
            <w:r>
              <w:rPr>
                <w:b w:val="0"/>
                <w:sz w:val="18"/>
              </w:rPr>
              <w:t>UAT-048</w:t>
            </w:r>
          </w:p>
        </w:tc>
        <w:tc>
          <w:tcPr>
            <w:tcW w:w="2880" w:type="dxa"/>
          </w:tcPr>
          <w:p w14:paraId="6D5B5ADA">
            <w:pPr>
              <w:spacing w:after="40" w:line="240" w:lineRule="auto"/>
            </w:pPr>
            <w:r>
              <w:rPr>
                <w:b w:val="0"/>
                <w:sz w:val="18"/>
              </w:rPr>
              <w:t>应用创建</w:t>
            </w:r>
          </w:p>
        </w:tc>
        <w:tc>
          <w:tcPr>
            <w:tcW w:w="2880" w:type="dxa"/>
          </w:tcPr>
          <w:p w14:paraId="35AA8C8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B19EA5D">
        <w:trPr>
          <w:jc w:val="center"/>
        </w:trPr>
        <w:tc>
          <w:tcPr>
            <w:tcW w:w="2880" w:type="dxa"/>
          </w:tcPr>
          <w:p w14:paraId="3FA39A51">
            <w:pPr>
              <w:spacing w:after="40" w:line="240" w:lineRule="auto"/>
            </w:pPr>
            <w:r>
              <w:rPr>
                <w:b w:val="0"/>
                <w:sz w:val="18"/>
              </w:rPr>
              <w:t>UAT-049</w:t>
            </w:r>
          </w:p>
        </w:tc>
        <w:tc>
          <w:tcPr>
            <w:tcW w:w="2880" w:type="dxa"/>
          </w:tcPr>
          <w:p w14:paraId="2147993F">
            <w:pPr>
              <w:spacing w:after="40" w:line="240" w:lineRule="auto"/>
            </w:pPr>
            <w:r>
              <w:rPr>
                <w:b w:val="0"/>
                <w:sz w:val="18"/>
              </w:rPr>
              <w:t>知识库创建</w:t>
            </w:r>
          </w:p>
        </w:tc>
        <w:tc>
          <w:tcPr>
            <w:tcW w:w="2880" w:type="dxa"/>
          </w:tcPr>
          <w:p w14:paraId="313AEB71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4FAA6A9">
        <w:trPr>
          <w:jc w:val="center"/>
        </w:trPr>
        <w:tc>
          <w:tcPr>
            <w:tcW w:w="2880" w:type="dxa"/>
          </w:tcPr>
          <w:p w14:paraId="46CBF06B">
            <w:pPr>
              <w:spacing w:after="40" w:line="240" w:lineRule="auto"/>
            </w:pPr>
            <w:r>
              <w:rPr>
                <w:b w:val="0"/>
                <w:sz w:val="18"/>
              </w:rPr>
              <w:t>UAT-050</w:t>
            </w:r>
          </w:p>
        </w:tc>
        <w:tc>
          <w:tcPr>
            <w:tcW w:w="2880" w:type="dxa"/>
          </w:tcPr>
          <w:p w14:paraId="60B29365">
            <w:pPr>
              <w:spacing w:after="40" w:line="240" w:lineRule="auto"/>
            </w:pPr>
            <w:r>
              <w:rPr>
                <w:b w:val="0"/>
                <w:sz w:val="18"/>
              </w:rPr>
              <w:t>知识库创建</w:t>
            </w:r>
          </w:p>
        </w:tc>
        <w:tc>
          <w:tcPr>
            <w:tcW w:w="2880" w:type="dxa"/>
          </w:tcPr>
          <w:p w14:paraId="7D67669A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3C29CAC">
        <w:trPr>
          <w:jc w:val="center"/>
        </w:trPr>
        <w:tc>
          <w:tcPr>
            <w:tcW w:w="2880" w:type="dxa"/>
          </w:tcPr>
          <w:p w14:paraId="7078CC58">
            <w:pPr>
              <w:spacing w:after="40" w:line="240" w:lineRule="auto"/>
            </w:pPr>
            <w:r>
              <w:rPr>
                <w:b w:val="0"/>
                <w:sz w:val="18"/>
              </w:rPr>
              <w:t>UAT-051</w:t>
            </w:r>
          </w:p>
        </w:tc>
        <w:tc>
          <w:tcPr>
            <w:tcW w:w="2880" w:type="dxa"/>
          </w:tcPr>
          <w:p w14:paraId="083A9FAF">
            <w:pPr>
              <w:spacing w:after="40" w:line="240" w:lineRule="auto"/>
            </w:pPr>
            <w:r>
              <w:rPr>
                <w:b w:val="0"/>
                <w:sz w:val="18"/>
              </w:rPr>
              <w:t>默认部门</w:t>
            </w:r>
          </w:p>
        </w:tc>
        <w:tc>
          <w:tcPr>
            <w:tcW w:w="2880" w:type="dxa"/>
          </w:tcPr>
          <w:p w14:paraId="2963A3C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76084B8">
        <w:trPr>
          <w:jc w:val="center"/>
        </w:trPr>
        <w:tc>
          <w:tcPr>
            <w:tcW w:w="2880" w:type="dxa"/>
          </w:tcPr>
          <w:p w14:paraId="4540121A">
            <w:pPr>
              <w:spacing w:after="40" w:line="240" w:lineRule="auto"/>
            </w:pPr>
            <w:r>
              <w:rPr>
                <w:b w:val="0"/>
                <w:sz w:val="18"/>
              </w:rPr>
              <w:t>UAT-052</w:t>
            </w:r>
          </w:p>
        </w:tc>
        <w:tc>
          <w:tcPr>
            <w:tcW w:w="2880" w:type="dxa"/>
          </w:tcPr>
          <w:p w14:paraId="6B9F6668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  <w:tc>
          <w:tcPr>
            <w:tcW w:w="2880" w:type="dxa"/>
          </w:tcPr>
          <w:p w14:paraId="4B959C7D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3023C3E">
        <w:trPr>
          <w:jc w:val="center"/>
        </w:trPr>
        <w:tc>
          <w:tcPr>
            <w:tcW w:w="2880" w:type="dxa"/>
          </w:tcPr>
          <w:p w14:paraId="7500B1F2">
            <w:pPr>
              <w:spacing w:after="40" w:line="240" w:lineRule="auto"/>
            </w:pPr>
            <w:r>
              <w:rPr>
                <w:b w:val="0"/>
                <w:sz w:val="18"/>
              </w:rPr>
              <w:t>UAT-054</w:t>
            </w:r>
          </w:p>
        </w:tc>
        <w:tc>
          <w:tcPr>
            <w:tcW w:w="2880" w:type="dxa"/>
          </w:tcPr>
          <w:p w14:paraId="56959EC7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  <w:tc>
          <w:tcPr>
            <w:tcW w:w="2880" w:type="dxa"/>
          </w:tcPr>
          <w:p w14:paraId="5D2E34EA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CE0EAA1">
        <w:trPr>
          <w:jc w:val="center"/>
        </w:trPr>
        <w:tc>
          <w:tcPr>
            <w:tcW w:w="2880" w:type="dxa"/>
          </w:tcPr>
          <w:p w14:paraId="5C1AFBBF">
            <w:pPr>
              <w:spacing w:after="40" w:line="240" w:lineRule="auto"/>
            </w:pPr>
            <w:r>
              <w:rPr>
                <w:b w:val="0"/>
                <w:sz w:val="18"/>
              </w:rPr>
              <w:t>UAT-057</w:t>
            </w:r>
          </w:p>
        </w:tc>
        <w:tc>
          <w:tcPr>
            <w:tcW w:w="2880" w:type="dxa"/>
          </w:tcPr>
          <w:p w14:paraId="5D612680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  <w:tc>
          <w:tcPr>
            <w:tcW w:w="2880" w:type="dxa"/>
          </w:tcPr>
          <w:p w14:paraId="591BEC7C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</w:tbl>
    <w:p w14:paraId="01A26B5A"/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0EEE57D">
        <w:trPr>
          <w:jc w:val="center"/>
        </w:trPr>
        <w:tc>
          <w:tcPr>
            <w:tcW w:w="2880" w:type="dxa"/>
          </w:tcPr>
          <w:p w14:paraId="56D4FC76">
            <w:pPr>
              <w:spacing w:after="40" w:line="240" w:lineRule="auto"/>
            </w:pPr>
            <w:r>
              <w:rPr>
                <w:b w:val="0"/>
                <w:sz w:val="18"/>
              </w:rPr>
              <w:t>UAT-055</w:t>
            </w:r>
          </w:p>
        </w:tc>
        <w:tc>
          <w:tcPr>
            <w:tcW w:w="2880" w:type="dxa"/>
          </w:tcPr>
          <w:p w14:paraId="079C3795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  <w:tc>
          <w:tcPr>
            <w:tcW w:w="2880" w:type="dxa"/>
          </w:tcPr>
          <w:p w14:paraId="271A7AC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269EB7E">
        <w:trPr>
          <w:jc w:val="center"/>
        </w:trPr>
        <w:tc>
          <w:tcPr>
            <w:tcW w:w="2880" w:type="dxa"/>
          </w:tcPr>
          <w:p w14:paraId="6EA82B67">
            <w:pPr>
              <w:spacing w:after="40" w:line="240" w:lineRule="auto"/>
            </w:pPr>
            <w:r>
              <w:rPr>
                <w:b w:val="0"/>
                <w:sz w:val="18"/>
              </w:rPr>
              <w:t>UAT-056</w:t>
            </w:r>
          </w:p>
        </w:tc>
        <w:tc>
          <w:tcPr>
            <w:tcW w:w="2880" w:type="dxa"/>
          </w:tcPr>
          <w:p w14:paraId="40687E0A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  <w:tc>
          <w:tcPr>
            <w:tcW w:w="2880" w:type="dxa"/>
          </w:tcPr>
          <w:p w14:paraId="7A20DBC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15644C6">
        <w:trPr>
          <w:jc w:val="center"/>
        </w:trPr>
        <w:tc>
          <w:tcPr>
            <w:tcW w:w="2880" w:type="dxa"/>
          </w:tcPr>
          <w:p w14:paraId="6B3B9764">
            <w:pPr>
              <w:spacing w:after="40" w:line="240" w:lineRule="auto"/>
            </w:pPr>
            <w:r>
              <w:rPr>
                <w:b w:val="0"/>
                <w:sz w:val="18"/>
              </w:rPr>
              <w:t>UAT-058</w:t>
            </w:r>
          </w:p>
        </w:tc>
        <w:tc>
          <w:tcPr>
            <w:tcW w:w="2880" w:type="dxa"/>
          </w:tcPr>
          <w:p w14:paraId="7EAE9E7F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2880" w:type="dxa"/>
          </w:tcPr>
          <w:p w14:paraId="51623C3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7B66FFF">
        <w:trPr>
          <w:jc w:val="center"/>
        </w:trPr>
        <w:tc>
          <w:tcPr>
            <w:tcW w:w="2880" w:type="dxa"/>
          </w:tcPr>
          <w:p w14:paraId="3B37F070">
            <w:pPr>
              <w:spacing w:after="40" w:line="240" w:lineRule="auto"/>
            </w:pPr>
            <w:r>
              <w:rPr>
                <w:b w:val="0"/>
                <w:sz w:val="18"/>
              </w:rPr>
              <w:t>UAT-059</w:t>
            </w:r>
          </w:p>
        </w:tc>
        <w:tc>
          <w:tcPr>
            <w:tcW w:w="2880" w:type="dxa"/>
          </w:tcPr>
          <w:p w14:paraId="3EF57038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2880" w:type="dxa"/>
          </w:tcPr>
          <w:p w14:paraId="42126CB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8801FC8">
        <w:trPr>
          <w:jc w:val="center"/>
        </w:trPr>
        <w:tc>
          <w:tcPr>
            <w:tcW w:w="2880" w:type="dxa"/>
          </w:tcPr>
          <w:p w14:paraId="6A140CC4">
            <w:pPr>
              <w:spacing w:after="40" w:line="240" w:lineRule="auto"/>
            </w:pPr>
            <w:r>
              <w:rPr>
                <w:b w:val="0"/>
                <w:sz w:val="18"/>
              </w:rPr>
              <w:t>UAT-060</w:t>
            </w:r>
          </w:p>
        </w:tc>
        <w:tc>
          <w:tcPr>
            <w:tcW w:w="2880" w:type="dxa"/>
          </w:tcPr>
          <w:p w14:paraId="45A76649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2880" w:type="dxa"/>
          </w:tcPr>
          <w:p w14:paraId="574DD71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8B8EAFC">
        <w:trPr>
          <w:jc w:val="center"/>
        </w:trPr>
        <w:tc>
          <w:tcPr>
            <w:tcW w:w="2880" w:type="dxa"/>
          </w:tcPr>
          <w:p w14:paraId="1F53483C">
            <w:pPr>
              <w:spacing w:after="40" w:line="240" w:lineRule="auto"/>
            </w:pPr>
            <w:r>
              <w:rPr>
                <w:b w:val="0"/>
                <w:sz w:val="18"/>
              </w:rPr>
              <w:t>UAT-061</w:t>
            </w:r>
          </w:p>
        </w:tc>
        <w:tc>
          <w:tcPr>
            <w:tcW w:w="2880" w:type="dxa"/>
          </w:tcPr>
          <w:p w14:paraId="0AB3994A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2880" w:type="dxa"/>
          </w:tcPr>
          <w:p w14:paraId="468ACC8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80BE0B9">
        <w:trPr>
          <w:jc w:val="center"/>
        </w:trPr>
        <w:tc>
          <w:tcPr>
            <w:tcW w:w="2880" w:type="dxa"/>
          </w:tcPr>
          <w:p w14:paraId="5A4E2F25">
            <w:pPr>
              <w:spacing w:after="40" w:line="240" w:lineRule="auto"/>
            </w:pPr>
            <w:r>
              <w:rPr>
                <w:b w:val="0"/>
                <w:sz w:val="18"/>
              </w:rPr>
              <w:t>UAT-062</w:t>
            </w:r>
          </w:p>
        </w:tc>
        <w:tc>
          <w:tcPr>
            <w:tcW w:w="2880" w:type="dxa"/>
          </w:tcPr>
          <w:p w14:paraId="7E0C99FD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2880" w:type="dxa"/>
          </w:tcPr>
          <w:p w14:paraId="5D6C6F6E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48F0013">
        <w:trPr>
          <w:jc w:val="center"/>
        </w:trPr>
        <w:tc>
          <w:tcPr>
            <w:tcW w:w="2880" w:type="dxa"/>
          </w:tcPr>
          <w:p w14:paraId="461FE452">
            <w:pPr>
              <w:spacing w:after="40" w:line="240" w:lineRule="auto"/>
            </w:pPr>
            <w:r>
              <w:rPr>
                <w:b w:val="0"/>
                <w:sz w:val="18"/>
              </w:rPr>
              <w:t>UAT-063</w:t>
            </w:r>
          </w:p>
        </w:tc>
        <w:tc>
          <w:tcPr>
            <w:tcW w:w="2880" w:type="dxa"/>
          </w:tcPr>
          <w:p w14:paraId="5F3C263C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2880" w:type="dxa"/>
          </w:tcPr>
          <w:p w14:paraId="0CDE0CE1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1F0EECA">
        <w:trPr>
          <w:jc w:val="center"/>
        </w:trPr>
        <w:tc>
          <w:tcPr>
            <w:tcW w:w="2880" w:type="dxa"/>
          </w:tcPr>
          <w:p w14:paraId="23E667E6">
            <w:pPr>
              <w:spacing w:after="40" w:line="240" w:lineRule="auto"/>
            </w:pPr>
            <w:r>
              <w:rPr>
                <w:b w:val="0"/>
                <w:sz w:val="18"/>
              </w:rPr>
              <w:t>UAT-064</w:t>
            </w:r>
          </w:p>
        </w:tc>
        <w:tc>
          <w:tcPr>
            <w:tcW w:w="2880" w:type="dxa"/>
          </w:tcPr>
          <w:p w14:paraId="1EA6F4A5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2880" w:type="dxa"/>
          </w:tcPr>
          <w:p w14:paraId="27B3E0A1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5128DC2">
        <w:trPr>
          <w:jc w:val="center"/>
        </w:trPr>
        <w:tc>
          <w:tcPr>
            <w:tcW w:w="2880" w:type="dxa"/>
          </w:tcPr>
          <w:p w14:paraId="3EEF692C">
            <w:pPr>
              <w:spacing w:after="40" w:line="240" w:lineRule="auto"/>
            </w:pPr>
            <w:r>
              <w:rPr>
                <w:b w:val="0"/>
                <w:sz w:val="18"/>
              </w:rPr>
              <w:t>UAT-065</w:t>
            </w:r>
          </w:p>
        </w:tc>
        <w:tc>
          <w:tcPr>
            <w:tcW w:w="2880" w:type="dxa"/>
          </w:tcPr>
          <w:p w14:paraId="7807CD9D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2880" w:type="dxa"/>
          </w:tcPr>
          <w:p w14:paraId="4B483F0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22FB243">
        <w:trPr>
          <w:jc w:val="center"/>
        </w:trPr>
        <w:tc>
          <w:tcPr>
            <w:tcW w:w="2880" w:type="dxa"/>
          </w:tcPr>
          <w:p w14:paraId="5FB5DC56">
            <w:pPr>
              <w:spacing w:after="40" w:line="240" w:lineRule="auto"/>
            </w:pPr>
            <w:r>
              <w:rPr>
                <w:b w:val="0"/>
                <w:sz w:val="18"/>
              </w:rPr>
              <w:t>UAT-066</w:t>
            </w:r>
          </w:p>
        </w:tc>
        <w:tc>
          <w:tcPr>
            <w:tcW w:w="2880" w:type="dxa"/>
          </w:tcPr>
          <w:p w14:paraId="7F3A57AE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2880" w:type="dxa"/>
          </w:tcPr>
          <w:p w14:paraId="3404232F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5495999">
        <w:trPr>
          <w:jc w:val="center"/>
        </w:trPr>
        <w:tc>
          <w:tcPr>
            <w:tcW w:w="2880" w:type="dxa"/>
          </w:tcPr>
          <w:p w14:paraId="1F9A96F4">
            <w:pPr>
              <w:spacing w:after="40" w:line="240" w:lineRule="auto"/>
            </w:pPr>
            <w:r>
              <w:rPr>
                <w:b w:val="0"/>
                <w:sz w:val="18"/>
              </w:rPr>
              <w:t>UAT-066A</w:t>
            </w:r>
          </w:p>
        </w:tc>
        <w:tc>
          <w:tcPr>
            <w:tcW w:w="2880" w:type="dxa"/>
          </w:tcPr>
          <w:p w14:paraId="7AF09838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2880" w:type="dxa"/>
          </w:tcPr>
          <w:p w14:paraId="2CE4386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C7797B8">
        <w:trPr>
          <w:jc w:val="center"/>
        </w:trPr>
        <w:tc>
          <w:tcPr>
            <w:tcW w:w="2880" w:type="dxa"/>
          </w:tcPr>
          <w:p w14:paraId="2A70DF48">
            <w:pPr>
              <w:spacing w:after="40" w:line="240" w:lineRule="auto"/>
            </w:pPr>
            <w:r>
              <w:rPr>
                <w:b w:val="0"/>
                <w:sz w:val="18"/>
              </w:rPr>
              <w:t>UAT-067</w:t>
            </w:r>
          </w:p>
        </w:tc>
        <w:tc>
          <w:tcPr>
            <w:tcW w:w="2880" w:type="dxa"/>
          </w:tcPr>
          <w:p w14:paraId="21768643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2880" w:type="dxa"/>
          </w:tcPr>
          <w:p w14:paraId="14EFCFBF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CDE8564">
        <w:trPr>
          <w:jc w:val="center"/>
        </w:trPr>
        <w:tc>
          <w:tcPr>
            <w:tcW w:w="2880" w:type="dxa"/>
          </w:tcPr>
          <w:p w14:paraId="164F36BC">
            <w:pPr>
              <w:spacing w:after="40" w:line="240" w:lineRule="auto"/>
            </w:pPr>
            <w:r>
              <w:rPr>
                <w:b w:val="0"/>
                <w:sz w:val="18"/>
              </w:rPr>
              <w:t>UAT-068</w:t>
            </w:r>
          </w:p>
        </w:tc>
        <w:tc>
          <w:tcPr>
            <w:tcW w:w="2880" w:type="dxa"/>
          </w:tcPr>
          <w:p w14:paraId="5D6B8614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2880" w:type="dxa"/>
          </w:tcPr>
          <w:p w14:paraId="79315694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C626332">
        <w:trPr>
          <w:jc w:val="center"/>
        </w:trPr>
        <w:tc>
          <w:tcPr>
            <w:tcW w:w="2880" w:type="dxa"/>
          </w:tcPr>
          <w:p w14:paraId="708C921F">
            <w:pPr>
              <w:spacing w:after="40" w:line="240" w:lineRule="auto"/>
            </w:pPr>
            <w:r>
              <w:rPr>
                <w:b w:val="0"/>
                <w:sz w:val="18"/>
              </w:rPr>
              <w:t>UAT-069</w:t>
            </w:r>
          </w:p>
        </w:tc>
        <w:tc>
          <w:tcPr>
            <w:tcW w:w="2880" w:type="dxa"/>
          </w:tcPr>
          <w:p w14:paraId="1534CAD5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2880" w:type="dxa"/>
          </w:tcPr>
          <w:p w14:paraId="5E6BE834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D9A9723">
        <w:trPr>
          <w:jc w:val="center"/>
        </w:trPr>
        <w:tc>
          <w:tcPr>
            <w:tcW w:w="2880" w:type="dxa"/>
          </w:tcPr>
          <w:p w14:paraId="04639846">
            <w:pPr>
              <w:spacing w:after="40" w:line="240" w:lineRule="auto"/>
            </w:pPr>
            <w:r>
              <w:rPr>
                <w:b w:val="0"/>
                <w:sz w:val="18"/>
              </w:rPr>
              <w:t>UAT-070</w:t>
            </w:r>
          </w:p>
        </w:tc>
        <w:tc>
          <w:tcPr>
            <w:tcW w:w="2880" w:type="dxa"/>
          </w:tcPr>
          <w:p w14:paraId="7CF6570F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2880" w:type="dxa"/>
          </w:tcPr>
          <w:p w14:paraId="0A4CDEF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732E19B">
        <w:trPr>
          <w:jc w:val="center"/>
        </w:trPr>
        <w:tc>
          <w:tcPr>
            <w:tcW w:w="2880" w:type="dxa"/>
          </w:tcPr>
          <w:p w14:paraId="78ACBA29">
            <w:pPr>
              <w:spacing w:after="40" w:line="240" w:lineRule="auto"/>
            </w:pPr>
            <w:r>
              <w:rPr>
                <w:b w:val="0"/>
                <w:sz w:val="18"/>
              </w:rPr>
              <w:t>UAT-071</w:t>
            </w:r>
          </w:p>
        </w:tc>
        <w:tc>
          <w:tcPr>
            <w:tcW w:w="2880" w:type="dxa"/>
          </w:tcPr>
          <w:p w14:paraId="079C7EEA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2880" w:type="dxa"/>
          </w:tcPr>
          <w:p w14:paraId="10EE422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4E656C2">
        <w:trPr>
          <w:jc w:val="center"/>
        </w:trPr>
        <w:tc>
          <w:tcPr>
            <w:tcW w:w="2880" w:type="dxa"/>
          </w:tcPr>
          <w:p w14:paraId="069B7D24">
            <w:pPr>
              <w:spacing w:after="40" w:line="240" w:lineRule="auto"/>
            </w:pPr>
            <w:r>
              <w:rPr>
                <w:b w:val="0"/>
                <w:sz w:val="18"/>
              </w:rPr>
              <w:t>UAT-072</w:t>
            </w:r>
          </w:p>
        </w:tc>
        <w:tc>
          <w:tcPr>
            <w:tcW w:w="2880" w:type="dxa"/>
          </w:tcPr>
          <w:p w14:paraId="70BE3F07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2880" w:type="dxa"/>
          </w:tcPr>
          <w:p w14:paraId="176DBD2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44170A7">
        <w:trPr>
          <w:jc w:val="center"/>
        </w:trPr>
        <w:tc>
          <w:tcPr>
            <w:tcW w:w="2880" w:type="dxa"/>
          </w:tcPr>
          <w:p w14:paraId="07A9D62C">
            <w:pPr>
              <w:spacing w:after="40" w:line="240" w:lineRule="auto"/>
            </w:pPr>
            <w:r>
              <w:rPr>
                <w:b w:val="0"/>
                <w:sz w:val="18"/>
              </w:rPr>
              <w:t>UAT-073</w:t>
            </w:r>
          </w:p>
        </w:tc>
        <w:tc>
          <w:tcPr>
            <w:tcW w:w="2880" w:type="dxa"/>
          </w:tcPr>
          <w:p w14:paraId="6DD63FAF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2880" w:type="dxa"/>
          </w:tcPr>
          <w:p w14:paraId="7CAAD4F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0E35742">
        <w:trPr>
          <w:jc w:val="center"/>
        </w:trPr>
        <w:tc>
          <w:tcPr>
            <w:tcW w:w="2880" w:type="dxa"/>
          </w:tcPr>
          <w:p w14:paraId="73AC81BF">
            <w:pPr>
              <w:spacing w:after="40" w:line="240" w:lineRule="auto"/>
            </w:pPr>
            <w:r>
              <w:rPr>
                <w:b w:val="0"/>
                <w:sz w:val="18"/>
              </w:rPr>
              <w:t>UAT-074</w:t>
            </w:r>
          </w:p>
        </w:tc>
        <w:tc>
          <w:tcPr>
            <w:tcW w:w="2880" w:type="dxa"/>
          </w:tcPr>
          <w:p w14:paraId="078F4863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2880" w:type="dxa"/>
          </w:tcPr>
          <w:p w14:paraId="302C000D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B5C9AC8">
        <w:trPr>
          <w:jc w:val="center"/>
        </w:trPr>
        <w:tc>
          <w:tcPr>
            <w:tcW w:w="2880" w:type="dxa"/>
          </w:tcPr>
          <w:p w14:paraId="086C4297">
            <w:pPr>
              <w:spacing w:after="40" w:line="240" w:lineRule="auto"/>
            </w:pPr>
            <w:r>
              <w:rPr>
                <w:b w:val="0"/>
                <w:sz w:val="18"/>
              </w:rPr>
              <w:t>UAT-075</w:t>
            </w:r>
          </w:p>
        </w:tc>
        <w:tc>
          <w:tcPr>
            <w:tcW w:w="2880" w:type="dxa"/>
          </w:tcPr>
          <w:p w14:paraId="0CC9477A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2880" w:type="dxa"/>
          </w:tcPr>
          <w:p w14:paraId="3D2A1CEA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C7A8404">
        <w:trPr>
          <w:jc w:val="center"/>
        </w:trPr>
        <w:tc>
          <w:tcPr>
            <w:tcW w:w="2880" w:type="dxa"/>
          </w:tcPr>
          <w:p w14:paraId="79D376D9">
            <w:pPr>
              <w:spacing w:after="40" w:line="240" w:lineRule="auto"/>
            </w:pPr>
            <w:r>
              <w:rPr>
                <w:b w:val="0"/>
                <w:sz w:val="18"/>
              </w:rPr>
              <w:t>UAT-076</w:t>
            </w:r>
          </w:p>
        </w:tc>
        <w:tc>
          <w:tcPr>
            <w:tcW w:w="2880" w:type="dxa"/>
          </w:tcPr>
          <w:p w14:paraId="52D4BD44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2880" w:type="dxa"/>
          </w:tcPr>
          <w:p w14:paraId="37E93890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1749A2E">
        <w:trPr>
          <w:jc w:val="center"/>
        </w:trPr>
        <w:tc>
          <w:tcPr>
            <w:tcW w:w="2880" w:type="dxa"/>
          </w:tcPr>
          <w:p w14:paraId="3E7D13F7">
            <w:pPr>
              <w:spacing w:after="40" w:line="240" w:lineRule="auto"/>
            </w:pPr>
            <w:r>
              <w:rPr>
                <w:b w:val="0"/>
                <w:sz w:val="18"/>
              </w:rPr>
              <w:t>UAT-077</w:t>
            </w:r>
          </w:p>
        </w:tc>
        <w:tc>
          <w:tcPr>
            <w:tcW w:w="2880" w:type="dxa"/>
          </w:tcPr>
          <w:p w14:paraId="607DFBC0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2880" w:type="dxa"/>
          </w:tcPr>
          <w:p w14:paraId="0866088E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6129E34">
        <w:trPr>
          <w:jc w:val="center"/>
        </w:trPr>
        <w:tc>
          <w:tcPr>
            <w:tcW w:w="2880" w:type="dxa"/>
          </w:tcPr>
          <w:p w14:paraId="70234F63">
            <w:pPr>
              <w:spacing w:after="40" w:line="240" w:lineRule="auto"/>
            </w:pPr>
            <w:r>
              <w:rPr>
                <w:b w:val="0"/>
                <w:sz w:val="18"/>
              </w:rPr>
              <w:t>UAT-078</w:t>
            </w:r>
          </w:p>
        </w:tc>
        <w:tc>
          <w:tcPr>
            <w:tcW w:w="2880" w:type="dxa"/>
          </w:tcPr>
          <w:p w14:paraId="78DFF8A0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2880" w:type="dxa"/>
          </w:tcPr>
          <w:p w14:paraId="4AEF1288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D054C13">
        <w:trPr>
          <w:jc w:val="center"/>
        </w:trPr>
        <w:tc>
          <w:tcPr>
            <w:tcW w:w="2880" w:type="dxa"/>
          </w:tcPr>
          <w:p w14:paraId="2AABBD2B">
            <w:pPr>
              <w:spacing w:after="40" w:line="240" w:lineRule="auto"/>
            </w:pPr>
            <w:r>
              <w:rPr>
                <w:b w:val="0"/>
                <w:sz w:val="18"/>
              </w:rPr>
              <w:t>UAT-079</w:t>
            </w:r>
          </w:p>
        </w:tc>
        <w:tc>
          <w:tcPr>
            <w:tcW w:w="2880" w:type="dxa"/>
          </w:tcPr>
          <w:p w14:paraId="7F216152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2880" w:type="dxa"/>
          </w:tcPr>
          <w:p w14:paraId="28FED57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B238233">
        <w:trPr>
          <w:jc w:val="center"/>
        </w:trPr>
        <w:tc>
          <w:tcPr>
            <w:tcW w:w="2880" w:type="dxa"/>
          </w:tcPr>
          <w:p w14:paraId="64FBB14C">
            <w:pPr>
              <w:spacing w:after="40" w:line="240" w:lineRule="auto"/>
            </w:pPr>
            <w:r>
              <w:rPr>
                <w:b w:val="0"/>
                <w:sz w:val="18"/>
              </w:rPr>
              <w:t>UAT-080</w:t>
            </w:r>
          </w:p>
        </w:tc>
        <w:tc>
          <w:tcPr>
            <w:tcW w:w="2880" w:type="dxa"/>
          </w:tcPr>
          <w:p w14:paraId="1583C55E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2880" w:type="dxa"/>
          </w:tcPr>
          <w:p w14:paraId="0C9B30C9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AEF4394">
        <w:trPr>
          <w:jc w:val="center"/>
        </w:trPr>
        <w:tc>
          <w:tcPr>
            <w:tcW w:w="2880" w:type="dxa"/>
          </w:tcPr>
          <w:p w14:paraId="43096A0E">
            <w:pPr>
              <w:spacing w:after="40" w:line="240" w:lineRule="auto"/>
            </w:pPr>
            <w:r>
              <w:rPr>
                <w:b w:val="0"/>
                <w:sz w:val="18"/>
              </w:rPr>
              <w:t>UAT-081</w:t>
            </w:r>
          </w:p>
        </w:tc>
        <w:tc>
          <w:tcPr>
            <w:tcW w:w="2880" w:type="dxa"/>
          </w:tcPr>
          <w:p w14:paraId="5AD20222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2880" w:type="dxa"/>
          </w:tcPr>
          <w:p w14:paraId="4ACF1D64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73FEBB2">
        <w:trPr>
          <w:jc w:val="center"/>
        </w:trPr>
        <w:tc>
          <w:tcPr>
            <w:tcW w:w="2880" w:type="dxa"/>
          </w:tcPr>
          <w:p w14:paraId="7A738322">
            <w:pPr>
              <w:spacing w:after="40" w:line="240" w:lineRule="auto"/>
            </w:pPr>
            <w:r>
              <w:rPr>
                <w:b w:val="0"/>
                <w:sz w:val="18"/>
              </w:rPr>
              <w:t>UAT-082</w:t>
            </w:r>
          </w:p>
        </w:tc>
        <w:tc>
          <w:tcPr>
            <w:tcW w:w="2880" w:type="dxa"/>
          </w:tcPr>
          <w:p w14:paraId="5743D58B">
            <w:pPr>
              <w:spacing w:after="40" w:line="240" w:lineRule="auto"/>
            </w:pPr>
            <w:r>
              <w:rPr>
                <w:b w:val="0"/>
                <w:sz w:val="18"/>
              </w:rPr>
              <w:t>权责</w:t>
            </w:r>
          </w:p>
        </w:tc>
        <w:tc>
          <w:tcPr>
            <w:tcW w:w="2880" w:type="dxa"/>
          </w:tcPr>
          <w:p w14:paraId="1DEBA0E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7ACB136">
        <w:trPr>
          <w:jc w:val="center"/>
        </w:trPr>
        <w:tc>
          <w:tcPr>
            <w:tcW w:w="2880" w:type="dxa"/>
          </w:tcPr>
          <w:p w14:paraId="5FA502A7">
            <w:pPr>
              <w:spacing w:after="40" w:line="240" w:lineRule="auto"/>
            </w:pPr>
            <w:r>
              <w:rPr>
                <w:b w:val="0"/>
                <w:sz w:val="18"/>
              </w:rPr>
              <w:t>UAT-083</w:t>
            </w:r>
          </w:p>
        </w:tc>
        <w:tc>
          <w:tcPr>
            <w:tcW w:w="2880" w:type="dxa"/>
          </w:tcPr>
          <w:p w14:paraId="5ED14147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2880" w:type="dxa"/>
          </w:tcPr>
          <w:p w14:paraId="1398FC7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3ED9B15">
        <w:trPr>
          <w:jc w:val="center"/>
        </w:trPr>
        <w:tc>
          <w:tcPr>
            <w:tcW w:w="2880" w:type="dxa"/>
          </w:tcPr>
          <w:p w14:paraId="1135DB22">
            <w:pPr>
              <w:spacing w:after="40" w:line="240" w:lineRule="auto"/>
            </w:pPr>
            <w:r>
              <w:rPr>
                <w:b w:val="0"/>
                <w:sz w:val="18"/>
              </w:rPr>
              <w:t>UAT-084</w:t>
            </w:r>
          </w:p>
        </w:tc>
        <w:tc>
          <w:tcPr>
            <w:tcW w:w="2880" w:type="dxa"/>
          </w:tcPr>
          <w:p w14:paraId="3905710A">
            <w:pPr>
              <w:spacing w:after="40" w:line="240" w:lineRule="auto"/>
            </w:pPr>
            <w:r>
              <w:rPr>
                <w:b w:val="0"/>
                <w:sz w:val="18"/>
              </w:rPr>
              <w:t>嵌入</w:t>
            </w:r>
          </w:p>
        </w:tc>
        <w:tc>
          <w:tcPr>
            <w:tcW w:w="2880" w:type="dxa"/>
          </w:tcPr>
          <w:p w14:paraId="07A3ECF1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2EF127B">
        <w:trPr>
          <w:jc w:val="center"/>
        </w:trPr>
        <w:tc>
          <w:tcPr>
            <w:tcW w:w="2880" w:type="dxa"/>
          </w:tcPr>
          <w:p w14:paraId="0516C1EB">
            <w:pPr>
              <w:spacing w:after="40" w:line="240" w:lineRule="auto"/>
            </w:pPr>
            <w:r>
              <w:rPr>
                <w:b w:val="0"/>
                <w:sz w:val="18"/>
              </w:rPr>
              <w:t>UAT-084A</w:t>
            </w:r>
          </w:p>
        </w:tc>
        <w:tc>
          <w:tcPr>
            <w:tcW w:w="2880" w:type="dxa"/>
          </w:tcPr>
          <w:p w14:paraId="609579DA">
            <w:pPr>
              <w:spacing w:after="40" w:line="240" w:lineRule="auto"/>
            </w:pPr>
            <w:r>
              <w:rPr>
                <w:b w:val="0"/>
                <w:sz w:val="18"/>
              </w:rPr>
              <w:t>嵌入</w:t>
            </w:r>
          </w:p>
        </w:tc>
        <w:tc>
          <w:tcPr>
            <w:tcW w:w="2880" w:type="dxa"/>
          </w:tcPr>
          <w:p w14:paraId="3C81CEE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0D78436">
        <w:trPr>
          <w:jc w:val="center"/>
        </w:trPr>
        <w:tc>
          <w:tcPr>
            <w:tcW w:w="2880" w:type="dxa"/>
          </w:tcPr>
          <w:p w14:paraId="0B67DCD5">
            <w:pPr>
              <w:spacing w:after="40" w:line="240" w:lineRule="auto"/>
            </w:pPr>
            <w:r>
              <w:rPr>
                <w:b w:val="0"/>
                <w:sz w:val="18"/>
              </w:rPr>
              <w:t>UAT-084B</w:t>
            </w:r>
          </w:p>
        </w:tc>
        <w:tc>
          <w:tcPr>
            <w:tcW w:w="2880" w:type="dxa"/>
          </w:tcPr>
          <w:p w14:paraId="4F3E1DE1">
            <w:pPr>
              <w:spacing w:after="40" w:line="240" w:lineRule="auto"/>
            </w:pPr>
            <w:r>
              <w:rPr>
                <w:b w:val="0"/>
                <w:sz w:val="18"/>
              </w:rPr>
              <w:t>嵌入</w:t>
            </w:r>
          </w:p>
        </w:tc>
        <w:tc>
          <w:tcPr>
            <w:tcW w:w="2880" w:type="dxa"/>
          </w:tcPr>
          <w:p w14:paraId="635B5D8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0DBEF7C">
        <w:trPr>
          <w:jc w:val="center"/>
        </w:trPr>
        <w:tc>
          <w:tcPr>
            <w:tcW w:w="2880" w:type="dxa"/>
          </w:tcPr>
          <w:p w14:paraId="5A0F27B9">
            <w:pPr>
              <w:spacing w:after="40" w:line="240" w:lineRule="auto"/>
            </w:pPr>
            <w:r>
              <w:rPr>
                <w:b w:val="0"/>
                <w:sz w:val="18"/>
              </w:rPr>
              <w:t>UAT-084C</w:t>
            </w:r>
          </w:p>
        </w:tc>
        <w:tc>
          <w:tcPr>
            <w:tcW w:w="2880" w:type="dxa"/>
          </w:tcPr>
          <w:p w14:paraId="7804CD3F">
            <w:pPr>
              <w:spacing w:after="40" w:line="240" w:lineRule="auto"/>
            </w:pPr>
            <w:r>
              <w:rPr>
                <w:b w:val="0"/>
                <w:sz w:val="18"/>
              </w:rPr>
              <w:t>嵌入</w:t>
            </w:r>
          </w:p>
        </w:tc>
        <w:tc>
          <w:tcPr>
            <w:tcW w:w="2880" w:type="dxa"/>
          </w:tcPr>
          <w:p w14:paraId="2BA63F7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6544E3B">
        <w:trPr>
          <w:jc w:val="center"/>
        </w:trPr>
        <w:tc>
          <w:tcPr>
            <w:tcW w:w="2880" w:type="dxa"/>
          </w:tcPr>
          <w:p w14:paraId="38A5CD72">
            <w:pPr>
              <w:spacing w:after="40" w:line="240" w:lineRule="auto"/>
            </w:pPr>
            <w:r>
              <w:rPr>
                <w:b w:val="0"/>
                <w:sz w:val="18"/>
              </w:rPr>
              <w:t>UAT-085</w:t>
            </w:r>
          </w:p>
        </w:tc>
        <w:tc>
          <w:tcPr>
            <w:tcW w:w="2880" w:type="dxa"/>
          </w:tcPr>
          <w:p w14:paraId="5547F423">
            <w:pPr>
              <w:spacing w:after="40" w:line="240" w:lineRule="auto"/>
            </w:pPr>
            <w:r>
              <w:rPr>
                <w:b w:val="0"/>
                <w:sz w:val="18"/>
              </w:rPr>
              <w:t>嵌入</w:t>
            </w:r>
          </w:p>
        </w:tc>
        <w:tc>
          <w:tcPr>
            <w:tcW w:w="2880" w:type="dxa"/>
          </w:tcPr>
          <w:p w14:paraId="4EBD8D2E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E6BC495">
        <w:trPr>
          <w:jc w:val="center"/>
        </w:trPr>
        <w:tc>
          <w:tcPr>
            <w:tcW w:w="2880" w:type="dxa"/>
          </w:tcPr>
          <w:p w14:paraId="4A1540A0">
            <w:pPr>
              <w:spacing w:after="40" w:line="240" w:lineRule="auto"/>
            </w:pPr>
            <w:r>
              <w:rPr>
                <w:b w:val="0"/>
                <w:sz w:val="18"/>
              </w:rPr>
              <w:t>UAT-086</w:t>
            </w:r>
          </w:p>
        </w:tc>
        <w:tc>
          <w:tcPr>
            <w:tcW w:w="2880" w:type="dxa"/>
          </w:tcPr>
          <w:p w14:paraId="6158F32D">
            <w:pPr>
              <w:spacing w:after="40" w:line="240" w:lineRule="auto"/>
            </w:pPr>
            <w:r>
              <w:rPr>
                <w:b w:val="0"/>
                <w:sz w:val="18"/>
              </w:rPr>
              <w:t>开关</w:t>
            </w:r>
          </w:p>
        </w:tc>
        <w:tc>
          <w:tcPr>
            <w:tcW w:w="2880" w:type="dxa"/>
          </w:tcPr>
          <w:p w14:paraId="303B2765">
            <w:pPr>
              <w:spacing w:after="40" w:line="240" w:lineRule="auto"/>
            </w:pPr>
            <w:r>
              <w:rPr>
                <w:b w:val="0"/>
                <w:sz w:val="18"/>
              </w:rPr>
              <w:t>阻塞</w:t>
            </w:r>
          </w:p>
        </w:tc>
      </w:tr>
      <w:tr w14:paraId="77008EDB">
        <w:trPr>
          <w:jc w:val="center"/>
        </w:trPr>
        <w:tc>
          <w:tcPr>
            <w:tcW w:w="2880" w:type="dxa"/>
          </w:tcPr>
          <w:p w14:paraId="2EE4E079">
            <w:pPr>
              <w:spacing w:after="40" w:line="240" w:lineRule="auto"/>
            </w:pPr>
            <w:r>
              <w:rPr>
                <w:b w:val="0"/>
                <w:sz w:val="18"/>
              </w:rPr>
              <w:t>UAT-087</w:t>
            </w:r>
          </w:p>
        </w:tc>
        <w:tc>
          <w:tcPr>
            <w:tcW w:w="2880" w:type="dxa"/>
          </w:tcPr>
          <w:p w14:paraId="650C2596">
            <w:pPr>
              <w:spacing w:after="40" w:line="240" w:lineRule="auto"/>
            </w:pPr>
            <w:r>
              <w:rPr>
                <w:b w:val="0"/>
                <w:sz w:val="18"/>
              </w:rPr>
              <w:t>开关</w:t>
            </w:r>
          </w:p>
        </w:tc>
        <w:tc>
          <w:tcPr>
            <w:tcW w:w="2880" w:type="dxa"/>
          </w:tcPr>
          <w:p w14:paraId="13EF1D6C">
            <w:pPr>
              <w:spacing w:after="40" w:line="240" w:lineRule="auto"/>
            </w:pPr>
            <w:r>
              <w:rPr>
                <w:b w:val="0"/>
                <w:sz w:val="18"/>
              </w:rPr>
              <w:t>阻塞</w:t>
            </w:r>
          </w:p>
        </w:tc>
      </w:tr>
      <w:tr w14:paraId="2F489C55">
        <w:trPr>
          <w:jc w:val="center"/>
        </w:trPr>
        <w:tc>
          <w:tcPr>
            <w:tcW w:w="2880" w:type="dxa"/>
          </w:tcPr>
          <w:p w14:paraId="5CAE2FB2">
            <w:pPr>
              <w:spacing w:after="40" w:line="240" w:lineRule="auto"/>
            </w:pPr>
            <w:r>
              <w:rPr>
                <w:b w:val="0"/>
                <w:sz w:val="18"/>
              </w:rPr>
              <w:t>UAT-088</w:t>
            </w:r>
          </w:p>
        </w:tc>
        <w:tc>
          <w:tcPr>
            <w:tcW w:w="2880" w:type="dxa"/>
          </w:tcPr>
          <w:p w14:paraId="4A03742F">
            <w:pPr>
              <w:spacing w:after="40" w:line="240" w:lineRule="auto"/>
            </w:pPr>
            <w:r>
              <w:rPr>
                <w:b w:val="0"/>
                <w:sz w:val="18"/>
              </w:rPr>
              <w:t>前端</w:t>
            </w:r>
          </w:p>
        </w:tc>
        <w:tc>
          <w:tcPr>
            <w:tcW w:w="2880" w:type="dxa"/>
          </w:tcPr>
          <w:p w14:paraId="58A14D4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48955FE">
        <w:trPr>
          <w:jc w:val="center"/>
        </w:trPr>
        <w:tc>
          <w:tcPr>
            <w:tcW w:w="2880" w:type="dxa"/>
          </w:tcPr>
          <w:p w14:paraId="77DE014C">
            <w:pPr>
              <w:spacing w:after="40" w:line="240" w:lineRule="auto"/>
            </w:pPr>
            <w:r>
              <w:rPr>
                <w:b w:val="0"/>
                <w:sz w:val="18"/>
              </w:rPr>
              <w:t>UAT-089</w:t>
            </w:r>
          </w:p>
        </w:tc>
        <w:tc>
          <w:tcPr>
            <w:tcW w:w="2880" w:type="dxa"/>
          </w:tcPr>
          <w:p w14:paraId="7102E653">
            <w:pPr>
              <w:spacing w:after="40" w:line="240" w:lineRule="auto"/>
            </w:pPr>
            <w:r>
              <w:rPr>
                <w:b w:val="0"/>
                <w:sz w:val="18"/>
              </w:rPr>
              <w:t>前端</w:t>
            </w:r>
          </w:p>
        </w:tc>
        <w:tc>
          <w:tcPr>
            <w:tcW w:w="2880" w:type="dxa"/>
          </w:tcPr>
          <w:p w14:paraId="18EBA67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0CF3809">
        <w:trPr>
          <w:jc w:val="center"/>
        </w:trPr>
        <w:tc>
          <w:tcPr>
            <w:tcW w:w="2880" w:type="dxa"/>
          </w:tcPr>
          <w:p w14:paraId="582C0FA5">
            <w:pPr>
              <w:spacing w:after="40" w:line="240" w:lineRule="auto"/>
            </w:pPr>
            <w:r>
              <w:rPr>
                <w:b w:val="0"/>
                <w:sz w:val="18"/>
              </w:rPr>
              <w:t>UAT-090</w:t>
            </w:r>
          </w:p>
        </w:tc>
        <w:tc>
          <w:tcPr>
            <w:tcW w:w="2880" w:type="dxa"/>
          </w:tcPr>
          <w:p w14:paraId="65B4959B">
            <w:pPr>
              <w:spacing w:after="40" w:line="240" w:lineRule="auto"/>
            </w:pPr>
            <w:r>
              <w:rPr>
                <w:b w:val="0"/>
                <w:sz w:val="18"/>
              </w:rPr>
              <w:t>前端</w:t>
            </w:r>
          </w:p>
        </w:tc>
        <w:tc>
          <w:tcPr>
            <w:tcW w:w="2880" w:type="dxa"/>
          </w:tcPr>
          <w:p w14:paraId="761D1330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B57EBF4">
        <w:trPr>
          <w:jc w:val="center"/>
        </w:trPr>
        <w:tc>
          <w:tcPr>
            <w:tcW w:w="2880" w:type="dxa"/>
          </w:tcPr>
          <w:p w14:paraId="2FCEE0C3">
            <w:pPr>
              <w:spacing w:after="40" w:line="240" w:lineRule="auto"/>
            </w:pPr>
            <w:r>
              <w:rPr>
                <w:b w:val="0"/>
                <w:sz w:val="18"/>
              </w:rPr>
              <w:t>UAT-091</w:t>
            </w:r>
          </w:p>
        </w:tc>
        <w:tc>
          <w:tcPr>
            <w:tcW w:w="2880" w:type="dxa"/>
          </w:tcPr>
          <w:p w14:paraId="0CFC6ED9">
            <w:pPr>
              <w:spacing w:after="40" w:line="240" w:lineRule="auto"/>
            </w:pPr>
            <w:r>
              <w:rPr>
                <w:b w:val="0"/>
                <w:sz w:val="18"/>
              </w:rPr>
              <w:t>模型权限</w:t>
            </w:r>
          </w:p>
        </w:tc>
        <w:tc>
          <w:tcPr>
            <w:tcW w:w="2880" w:type="dxa"/>
          </w:tcPr>
          <w:p w14:paraId="77424889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6323787">
        <w:trPr>
          <w:jc w:val="center"/>
        </w:trPr>
        <w:tc>
          <w:tcPr>
            <w:tcW w:w="2880" w:type="dxa"/>
          </w:tcPr>
          <w:p w14:paraId="1507D58B">
            <w:pPr>
              <w:spacing w:after="40" w:line="240" w:lineRule="auto"/>
            </w:pPr>
            <w:r>
              <w:rPr>
                <w:b w:val="0"/>
                <w:sz w:val="18"/>
              </w:rPr>
              <w:t>UAT-092</w:t>
            </w:r>
          </w:p>
        </w:tc>
        <w:tc>
          <w:tcPr>
            <w:tcW w:w="2880" w:type="dxa"/>
          </w:tcPr>
          <w:p w14:paraId="4AB8B2E5">
            <w:pPr>
              <w:spacing w:after="40" w:line="240" w:lineRule="auto"/>
            </w:pPr>
            <w:r>
              <w:rPr>
                <w:b w:val="0"/>
                <w:sz w:val="18"/>
              </w:rPr>
              <w:t>模型权限</w:t>
            </w:r>
          </w:p>
        </w:tc>
        <w:tc>
          <w:tcPr>
            <w:tcW w:w="2880" w:type="dxa"/>
          </w:tcPr>
          <w:p w14:paraId="6D3F8974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34D6AC7">
        <w:trPr>
          <w:jc w:val="center"/>
        </w:trPr>
        <w:tc>
          <w:tcPr>
            <w:tcW w:w="2880" w:type="dxa"/>
          </w:tcPr>
          <w:p w14:paraId="042743B0">
            <w:pPr>
              <w:spacing w:after="40" w:line="240" w:lineRule="auto"/>
            </w:pPr>
            <w:r>
              <w:rPr>
                <w:b w:val="0"/>
                <w:sz w:val="18"/>
              </w:rPr>
              <w:t>UAT-093</w:t>
            </w:r>
          </w:p>
        </w:tc>
        <w:tc>
          <w:tcPr>
            <w:tcW w:w="2880" w:type="dxa"/>
          </w:tcPr>
          <w:p w14:paraId="765A14B5">
            <w:pPr>
              <w:spacing w:after="40" w:line="240" w:lineRule="auto"/>
            </w:pPr>
            <w:r>
              <w:rPr>
                <w:b w:val="0"/>
                <w:sz w:val="18"/>
              </w:rPr>
              <w:t>模型权限</w:t>
            </w:r>
          </w:p>
        </w:tc>
        <w:tc>
          <w:tcPr>
            <w:tcW w:w="2880" w:type="dxa"/>
          </w:tcPr>
          <w:p w14:paraId="3F67736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4D0CD92">
        <w:trPr>
          <w:jc w:val="center"/>
        </w:trPr>
        <w:tc>
          <w:tcPr>
            <w:tcW w:w="2880" w:type="dxa"/>
          </w:tcPr>
          <w:p w14:paraId="7D4F5AF3">
            <w:pPr>
              <w:spacing w:after="40" w:line="240" w:lineRule="auto"/>
            </w:pPr>
            <w:r>
              <w:rPr>
                <w:b w:val="0"/>
                <w:sz w:val="18"/>
              </w:rPr>
              <w:t>UAT-094</w:t>
            </w:r>
          </w:p>
        </w:tc>
        <w:tc>
          <w:tcPr>
            <w:tcW w:w="2880" w:type="dxa"/>
          </w:tcPr>
          <w:p w14:paraId="71F22248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2880" w:type="dxa"/>
          </w:tcPr>
          <w:p w14:paraId="5341197A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ACE83AA">
        <w:trPr>
          <w:jc w:val="center"/>
        </w:trPr>
        <w:tc>
          <w:tcPr>
            <w:tcW w:w="2880" w:type="dxa"/>
          </w:tcPr>
          <w:p w14:paraId="350A2D43">
            <w:pPr>
              <w:spacing w:after="40" w:line="240" w:lineRule="auto"/>
            </w:pPr>
            <w:r>
              <w:rPr>
                <w:b w:val="0"/>
                <w:sz w:val="18"/>
              </w:rPr>
              <w:t>UAT-095</w:t>
            </w:r>
          </w:p>
        </w:tc>
        <w:tc>
          <w:tcPr>
            <w:tcW w:w="2880" w:type="dxa"/>
          </w:tcPr>
          <w:p w14:paraId="0F12E62C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2880" w:type="dxa"/>
          </w:tcPr>
          <w:p w14:paraId="5CDE5491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42F679F">
        <w:trPr>
          <w:jc w:val="center"/>
        </w:trPr>
        <w:tc>
          <w:tcPr>
            <w:tcW w:w="2880" w:type="dxa"/>
          </w:tcPr>
          <w:p w14:paraId="7B26766A">
            <w:pPr>
              <w:spacing w:after="40" w:line="240" w:lineRule="auto"/>
            </w:pPr>
            <w:r>
              <w:rPr>
                <w:b w:val="0"/>
                <w:sz w:val="18"/>
              </w:rPr>
              <w:t>UAT-096</w:t>
            </w:r>
          </w:p>
        </w:tc>
        <w:tc>
          <w:tcPr>
            <w:tcW w:w="2880" w:type="dxa"/>
          </w:tcPr>
          <w:p w14:paraId="3BD5EA4A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2880" w:type="dxa"/>
          </w:tcPr>
          <w:p w14:paraId="6D665833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D79438F">
        <w:trPr>
          <w:jc w:val="center"/>
        </w:trPr>
        <w:tc>
          <w:tcPr>
            <w:tcW w:w="2880" w:type="dxa"/>
          </w:tcPr>
          <w:p w14:paraId="13947DD4">
            <w:pPr>
              <w:spacing w:after="40" w:line="240" w:lineRule="auto"/>
            </w:pPr>
            <w:r>
              <w:rPr>
                <w:b w:val="0"/>
                <w:sz w:val="18"/>
              </w:rPr>
              <w:t>UAT-097</w:t>
            </w:r>
          </w:p>
        </w:tc>
        <w:tc>
          <w:tcPr>
            <w:tcW w:w="2880" w:type="dxa"/>
          </w:tcPr>
          <w:p w14:paraId="647BBEEB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2880" w:type="dxa"/>
          </w:tcPr>
          <w:p w14:paraId="7F29139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D0FF810">
        <w:trPr>
          <w:jc w:val="center"/>
        </w:trPr>
        <w:tc>
          <w:tcPr>
            <w:tcW w:w="2880" w:type="dxa"/>
          </w:tcPr>
          <w:p w14:paraId="647F305C">
            <w:pPr>
              <w:spacing w:after="40" w:line="240" w:lineRule="auto"/>
            </w:pPr>
            <w:r>
              <w:rPr>
                <w:b w:val="0"/>
                <w:sz w:val="18"/>
              </w:rPr>
              <w:t>UAT-098</w:t>
            </w:r>
          </w:p>
        </w:tc>
        <w:tc>
          <w:tcPr>
            <w:tcW w:w="2880" w:type="dxa"/>
          </w:tcPr>
          <w:p w14:paraId="3A9A9850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2880" w:type="dxa"/>
          </w:tcPr>
          <w:p w14:paraId="3E77B45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E73427B">
        <w:trPr>
          <w:jc w:val="center"/>
        </w:trPr>
        <w:tc>
          <w:tcPr>
            <w:tcW w:w="2880" w:type="dxa"/>
          </w:tcPr>
          <w:p w14:paraId="55969F71">
            <w:pPr>
              <w:spacing w:after="40" w:line="240" w:lineRule="auto"/>
            </w:pPr>
            <w:r>
              <w:rPr>
                <w:b w:val="0"/>
                <w:sz w:val="18"/>
              </w:rPr>
              <w:t>UAT-099</w:t>
            </w:r>
          </w:p>
        </w:tc>
        <w:tc>
          <w:tcPr>
            <w:tcW w:w="2880" w:type="dxa"/>
          </w:tcPr>
          <w:p w14:paraId="56E13E5A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2880" w:type="dxa"/>
          </w:tcPr>
          <w:p w14:paraId="5707301A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FD31F7D">
        <w:trPr>
          <w:jc w:val="center"/>
        </w:trPr>
        <w:tc>
          <w:tcPr>
            <w:tcW w:w="2880" w:type="dxa"/>
          </w:tcPr>
          <w:p w14:paraId="4442075F">
            <w:pPr>
              <w:spacing w:after="40" w:line="240" w:lineRule="auto"/>
            </w:pPr>
            <w:r>
              <w:rPr>
                <w:b w:val="0"/>
                <w:sz w:val="18"/>
              </w:rPr>
              <w:t>UAT-100</w:t>
            </w:r>
          </w:p>
        </w:tc>
        <w:tc>
          <w:tcPr>
            <w:tcW w:w="2880" w:type="dxa"/>
          </w:tcPr>
          <w:p w14:paraId="747A7D0D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2880" w:type="dxa"/>
          </w:tcPr>
          <w:p w14:paraId="2960E53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471E447">
        <w:trPr>
          <w:jc w:val="center"/>
        </w:trPr>
        <w:tc>
          <w:tcPr>
            <w:tcW w:w="2880" w:type="dxa"/>
          </w:tcPr>
          <w:p w14:paraId="06A64F6D">
            <w:pPr>
              <w:spacing w:after="40" w:line="240" w:lineRule="auto"/>
            </w:pPr>
            <w:r>
              <w:rPr>
                <w:b w:val="0"/>
                <w:sz w:val="18"/>
              </w:rPr>
              <w:t>UAT-101</w:t>
            </w:r>
          </w:p>
        </w:tc>
        <w:tc>
          <w:tcPr>
            <w:tcW w:w="2880" w:type="dxa"/>
          </w:tcPr>
          <w:p w14:paraId="728A4D89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2880" w:type="dxa"/>
          </w:tcPr>
          <w:p w14:paraId="167D48CD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</w:tbl>
    <w:p w14:paraId="51D626E9"/>
    <w:p w14:paraId="4E2CDD43">
      <w:pPr>
        <w:pStyle w:val="5"/>
      </w:pPr>
      <w:r>
        <w:t>测试数据准备（已就绪）</w:t>
      </w:r>
    </w:p>
    <w:p w14:paraId="0DD761B3">
      <w:pPr>
        <w:pStyle w:val="16"/>
      </w:pPr>
      <w:r>
        <w:rPr>
          <w:b w:val="0"/>
        </w:rPr>
        <w:t>部门：总公司(is_default)、技术部、产品部(含前端组)、后端组、深度根…L10、有应用部/有知识库部/发布目标部</w:t>
      </w:r>
    </w:p>
    <w:p w14:paraId="4A5DE108">
      <w:pPr>
        <w:pStyle w:val="16"/>
      </w:pPr>
      <w:r>
        <w:rPr>
          <w:b w:val="0"/>
        </w:rPr>
        <w:t>成员：admin(owner)；张三(editor+部门管理员,技术部)；李四(editor+部门管理员,技术部)；王五(editor,产品部)；赵六(dataset_operator,技术部)；钱七(normal,产品部)；王五2(normal,前端组,UAT-095新建)</w:t>
      </w:r>
    </w:p>
    <w:p w14:paraId="3DA313B1">
      <w:pPr>
        <w:pStyle w:val="16"/>
      </w:pPr>
      <w:r>
        <w:rPr>
          <w:b w:val="0"/>
        </w:rPr>
        <w:t>应用/知识库：技术部应用A、产品部应用B、前端组应用C、UAT应用A、UAT发布应用、生命周期测试(产品部,发产品部)、张三应用1(技术部,发产品部)、张三建到前端组(前端组,发产品部)；技术部知识库K1、产品部知识库K2、UAT知识库K1</w:t>
      </w:r>
    </w:p>
    <w:p w14:paraId="5139873D">
      <w:pPr>
        <w:pStyle w:val="16"/>
      </w:pPr>
      <w:r>
        <w:rPr>
          <w:b w:val="0"/>
        </w:rPr>
        <w:t>密码（测试账号）：Pass1234! ；owner：Test1234!</w:t>
      </w:r>
    </w:p>
    <w:p w14:paraId="6727F353">
      <w:pPr>
        <w:pStyle w:val="16"/>
      </w:pPr>
      <w:r>
        <w:rPr>
          <w:b w:val="0"/>
        </w:rPr>
        <w:t>环境：已配置通义模型供应商（LLM 78 个、Embedding 5 个；默认推理模型 qwen3.8-max；有额度模型 qwen3.8-flash）</w:t>
      </w:r>
    </w:p>
    <w:p w14:paraId="41806214">
      <w:pPr>
        <w:pStyle w:val="4"/>
      </w:pPr>
      <w:r>
        <w:t>结果字段说明</w:t>
      </w:r>
    </w:p>
    <w:p w14:paraId="14D36FEC">
      <w:r>
        <w:rPr>
          <w:b w:val="0"/>
        </w:rPr>
        <w:t>每条用例后附以下字段：</w:t>
      </w:r>
    </w:p>
    <w:p w14:paraId="1C95C536">
      <w:pPr>
        <w:pStyle w:val="16"/>
      </w:pPr>
      <w:r>
        <w:rPr>
          <w:b/>
        </w:rPr>
        <w:t>实际结果</w:t>
      </w:r>
      <w:r>
        <w:rPr>
          <w:b w:val="0"/>
        </w:rPr>
        <w:t>：测试中观察到的实际行为</w:t>
      </w:r>
    </w:p>
    <w:p w14:paraId="1CC6EE75">
      <w:pPr>
        <w:pStyle w:val="16"/>
      </w:pPr>
      <w:r>
        <w:rPr>
          <w:b/>
        </w:rPr>
        <w:t>测试是否通过</w:t>
      </w:r>
      <w:r>
        <w:rPr>
          <w:b w:val="0"/>
        </w:rPr>
        <w:t>：通过 / 不通过 / 阻塞</w:t>
      </w:r>
    </w:p>
    <w:p w14:paraId="0E180D32">
      <w:pPr>
        <w:pStyle w:val="16"/>
      </w:pPr>
      <w:r>
        <w:rPr>
          <w:b/>
        </w:rPr>
        <w:t>问题描述</w:t>
      </w:r>
      <w:r>
        <w:rPr>
          <w:b w:val="0"/>
        </w:rPr>
        <w:t>：不通过或阻塞时的具体问题</w:t>
      </w:r>
    </w:p>
    <w:p w14:paraId="460130BA">
      <w:pPr>
        <w:pStyle w:val="16"/>
      </w:pPr>
      <w:r>
        <w:rPr>
          <w:b/>
        </w:rPr>
        <w:t>测试时间</w:t>
      </w:r>
      <w:r>
        <w:rPr>
          <w:b w:val="0"/>
        </w:rPr>
        <w:t>：执行该条测试的时间</w:t>
      </w:r>
    </w:p>
    <w:p w14:paraId="5890395C">
      <w:pPr>
        <w:pStyle w:val="16"/>
      </w:pPr>
      <w:r>
        <w:rPr>
          <w:b/>
        </w:rPr>
        <w:t>通过时间</w:t>
      </w:r>
      <w:r>
        <w:rPr>
          <w:b w:val="0"/>
        </w:rPr>
        <w:t>：该条测试通过的时间（不通过则留空）</w:t>
      </w:r>
    </w:p>
    <w:p w14:paraId="464E7E8C">
      <w:pPr>
        <w:pStyle w:val="16"/>
      </w:pPr>
      <w:r>
        <w:rPr>
          <w:b/>
        </w:rPr>
        <w:t>备注</w:t>
      </w:r>
      <w:r>
        <w:rPr>
          <w:b w:val="0"/>
        </w:rPr>
        <w:t>：其他需要说明的信息</w:t>
      </w:r>
    </w:p>
    <w:p w14:paraId="349B48FF">
      <w:pPr>
        <w:pStyle w:val="4"/>
      </w:pPr>
      <w:r>
        <w:t>1. 部门管理</w:t>
      </w:r>
    </w:p>
    <w:p w14:paraId="122EBFF2">
      <w:pPr>
        <w:pStyle w:val="5"/>
      </w:pPr>
      <w:r>
        <w:t>UAT-001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91313D3">
        <w:trPr>
          <w:jc w:val="center"/>
        </w:trPr>
        <w:tc>
          <w:tcPr>
            <w:tcW w:w="4320" w:type="dxa"/>
            <w:shd w:val="clear" w:color="auto" w:fill="D9D9D9"/>
          </w:tcPr>
          <w:p w14:paraId="682B1004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5A820CB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739F783D">
        <w:trPr>
          <w:jc w:val="center"/>
        </w:trPr>
        <w:tc>
          <w:tcPr>
            <w:tcW w:w="4320" w:type="dxa"/>
          </w:tcPr>
          <w:p w14:paraId="486C26D1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290FD466">
            <w:pPr>
              <w:spacing w:after="40" w:line="240" w:lineRule="auto"/>
            </w:pPr>
            <w:r>
              <w:rPr>
                <w:b w:val="0"/>
                <w:sz w:val="18"/>
              </w:rPr>
              <w:t>UAT-001</w:t>
            </w:r>
          </w:p>
        </w:tc>
      </w:tr>
      <w:tr w14:paraId="505A7A2E">
        <w:trPr>
          <w:jc w:val="center"/>
        </w:trPr>
        <w:tc>
          <w:tcPr>
            <w:tcW w:w="4320" w:type="dxa"/>
          </w:tcPr>
          <w:p w14:paraId="1E424F56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4E607008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</w:tr>
      <w:tr w14:paraId="6381FBA0">
        <w:trPr>
          <w:jc w:val="center"/>
        </w:trPr>
        <w:tc>
          <w:tcPr>
            <w:tcW w:w="4320" w:type="dxa"/>
          </w:tcPr>
          <w:p w14:paraId="480E13A7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6F42E8D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租户管理员创建根部门</w:t>
            </w:r>
          </w:p>
        </w:tc>
      </w:tr>
      <w:tr w14:paraId="1F9BE77F">
        <w:trPr>
          <w:jc w:val="center"/>
        </w:trPr>
        <w:tc>
          <w:tcPr>
            <w:tcW w:w="4320" w:type="dxa"/>
          </w:tcPr>
          <w:p w14:paraId="721D6258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0CB051FD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以租户管理员（owner 或 admin）登录控制台</w:t>
            </w:r>
          </w:p>
          <w:p w14:paraId="5444F879">
            <w:pPr>
              <w:spacing w:after="40" w:line="240" w:lineRule="auto"/>
            </w:pPr>
            <w:r>
              <w:rPr>
                <w:b w:val="0"/>
                <w:sz w:val="18"/>
              </w:rPr>
              <w:t>2. 当前租户下无名为「技术部」的根部门</w:t>
            </w:r>
          </w:p>
        </w:tc>
      </w:tr>
      <w:tr w14:paraId="13494E46">
        <w:trPr>
          <w:jc w:val="center"/>
        </w:trPr>
        <w:tc>
          <w:tcPr>
            <w:tcW w:w="4320" w:type="dxa"/>
          </w:tcPr>
          <w:p w14:paraId="5DA37BDD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32294993">
            <w:pPr>
              <w:spacing w:after="40" w:line="240" w:lineRule="auto"/>
            </w:pPr>
            <w:r>
              <w:rPr>
                <w:b w:val="0"/>
                <w:sz w:val="18"/>
              </w:rPr>
              <w:t>1. 进入「设置 &gt; 部门管理」页面</w:t>
            </w:r>
          </w:p>
          <w:p w14:paraId="0CF40DBC">
            <w:pPr>
              <w:spacing w:after="40" w:line="240" w:lineRule="auto"/>
            </w:pPr>
            <w:r>
              <w:rPr>
                <w:b w:val="0"/>
                <w:sz w:val="18"/>
              </w:rPr>
              <w:t>2. 点击右上角「+ 创建部门」按钮</w:t>
            </w:r>
          </w:p>
          <w:p w14:paraId="2CA6CE53">
            <w:pPr>
              <w:spacing w:after="40" w:line="240" w:lineRule="auto"/>
            </w:pPr>
            <w:r>
              <w:rPr>
                <w:b w:val="0"/>
                <w:sz w:val="18"/>
              </w:rPr>
              <w:t>3. 输入部门名称：技术部</w:t>
            </w:r>
          </w:p>
          <w:p w14:paraId="65728DB9">
            <w:pPr>
              <w:spacing w:after="40" w:line="240" w:lineRule="auto"/>
            </w:pPr>
            <w:r>
              <w:rPr>
                <w:b w:val="0"/>
                <w:sz w:val="18"/>
              </w:rPr>
              <w:t>4. 父部门不选择（留空）</w:t>
            </w:r>
          </w:p>
          <w:p w14:paraId="36590B53">
            <w:pPr>
              <w:spacing w:after="40" w:line="240" w:lineRule="auto"/>
            </w:pPr>
            <w:r>
              <w:rPr>
                <w:b w:val="0"/>
                <w:sz w:val="18"/>
              </w:rPr>
              <w:t>5. 输入描述：负责技术研发</w:t>
            </w:r>
          </w:p>
          <w:p w14:paraId="002F65A7">
            <w:pPr>
              <w:spacing w:after="40" w:line="240" w:lineRule="auto"/>
            </w:pPr>
            <w:r>
              <w:rPr>
                <w:b w:val="0"/>
                <w:sz w:val="18"/>
              </w:rPr>
              <w:t>6. 点击「创建」</w:t>
            </w:r>
          </w:p>
        </w:tc>
      </w:tr>
      <w:tr w14:paraId="70545072">
        <w:trPr>
          <w:jc w:val="center"/>
        </w:trPr>
        <w:tc>
          <w:tcPr>
            <w:tcW w:w="4320" w:type="dxa"/>
          </w:tcPr>
          <w:p w14:paraId="69CBF54E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6B370BE1">
            <w:pPr>
              <w:spacing w:after="40" w:line="240" w:lineRule="auto"/>
            </w:pPr>
            <w:r>
              <w:rPr>
                <w:b w:val="0"/>
                <w:sz w:val="18"/>
              </w:rPr>
              <w:t>1. 页面提示「部门创建成功」</w:t>
            </w:r>
          </w:p>
          <w:p w14:paraId="51AA7BE3">
            <w:pPr>
              <w:spacing w:after="40" w:line="240" w:lineRule="auto"/>
            </w:pPr>
            <w:r>
              <w:rPr>
                <w:b w:val="0"/>
                <w:sz w:val="18"/>
              </w:rPr>
              <w:t>2. 部门列表中出现「技术部」</w:t>
            </w:r>
          </w:p>
          <w:p w14:paraId="4F844871">
            <w:pPr>
              <w:spacing w:after="40" w:line="240" w:lineRule="auto"/>
            </w:pPr>
            <w:r>
              <w:rPr>
                <w:b w:val="0"/>
                <w:sz w:val="18"/>
              </w:rPr>
              <w:t>3. 「技术部」显示为根部门（level=1）</w:t>
            </w:r>
          </w:p>
        </w:tc>
      </w:tr>
      <w:tr w14:paraId="1CB20887">
        <w:trPr>
          <w:jc w:val="center"/>
        </w:trPr>
        <w:tc>
          <w:tcPr>
            <w:tcW w:w="4320" w:type="dxa"/>
          </w:tcPr>
          <w:p w14:paraId="58A1AA7E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38909F09">
            <w:pPr>
              <w:spacing w:after="40" w:line="240" w:lineRule="auto"/>
            </w:pPr>
            <w:r>
              <w:rPr>
                <w:b w:val="0"/>
                <w:sz w:val="18"/>
              </w:rPr>
              <w:t>点击「创建」后对话框关闭，部门树新增「技术部」节点，与默认部门同级。数据库确认：技术部 level=1，parent_id 为空，is_default=false。未观察到明确的 Toast 提示（可能闪现过快），但创建行为成功</w:t>
            </w:r>
          </w:p>
        </w:tc>
      </w:tr>
      <w:tr w14:paraId="015F347F">
        <w:trPr>
          <w:jc w:val="center"/>
        </w:trPr>
        <w:tc>
          <w:tcPr>
            <w:tcW w:w="4320" w:type="dxa"/>
          </w:tcPr>
          <w:p w14:paraId="0448B11C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B399CE9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B83D716">
        <w:trPr>
          <w:jc w:val="center"/>
        </w:trPr>
        <w:tc>
          <w:tcPr>
            <w:tcW w:w="4320" w:type="dxa"/>
          </w:tcPr>
          <w:p w14:paraId="4FD24F77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5C37D6C8">
            <w:pPr>
              <w:spacing w:after="40" w:line="240" w:lineRule="auto"/>
            </w:pPr>
          </w:p>
        </w:tc>
      </w:tr>
      <w:tr w14:paraId="7EDA0D64">
        <w:trPr>
          <w:jc w:val="center"/>
        </w:trPr>
        <w:tc>
          <w:tcPr>
            <w:tcW w:w="4320" w:type="dxa"/>
          </w:tcPr>
          <w:p w14:paraId="7A7B8D8C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DE71748">
            <w:pPr>
              <w:spacing w:after="40" w:line="240" w:lineRule="auto"/>
            </w:pPr>
            <w:r>
              <w:rPr>
                <w:b w:val="0"/>
                <w:sz w:val="18"/>
              </w:rPr>
              <w:t>2026-09-17 16:55</w:t>
            </w:r>
          </w:p>
        </w:tc>
      </w:tr>
      <w:tr w14:paraId="414757B5">
        <w:trPr>
          <w:jc w:val="center"/>
        </w:trPr>
        <w:tc>
          <w:tcPr>
            <w:tcW w:w="4320" w:type="dxa"/>
          </w:tcPr>
          <w:p w14:paraId="5041D68A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415F21A">
            <w:pPr>
              <w:spacing w:after="40" w:line="240" w:lineRule="auto"/>
            </w:pPr>
            <w:r>
              <w:rPr>
                <w:b w:val="0"/>
                <w:sz w:val="18"/>
              </w:rPr>
              <w:t>2026-09-17 16:55</w:t>
            </w:r>
          </w:p>
        </w:tc>
      </w:tr>
      <w:tr w14:paraId="2CE13E6B">
        <w:trPr>
          <w:jc w:val="center"/>
        </w:trPr>
        <w:tc>
          <w:tcPr>
            <w:tcW w:w="4320" w:type="dxa"/>
          </w:tcPr>
          <w:p w14:paraId="2BD1BAAF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0AC63D8">
            <w:pPr>
              <w:spacing w:after="40" w:line="240" w:lineRule="auto"/>
            </w:pPr>
            <w:r>
              <w:rPr>
                <w:b w:val="0"/>
                <w:sz w:val="18"/>
              </w:rPr>
              <w:t>未捕获到明确的「部门创建成功」Toast，但功能行为符合预期</w:t>
            </w:r>
          </w:p>
        </w:tc>
      </w:tr>
    </w:tbl>
    <w:p w14:paraId="441C0150"/>
    <w:p w14:paraId="49C78877">
      <w:pPr>
        <w:pStyle w:val="5"/>
      </w:pPr>
      <w:r>
        <w:t>UAT-002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95B62BF">
        <w:trPr>
          <w:jc w:val="center"/>
        </w:trPr>
        <w:tc>
          <w:tcPr>
            <w:tcW w:w="4320" w:type="dxa"/>
            <w:shd w:val="clear" w:color="auto" w:fill="D9D9D9"/>
          </w:tcPr>
          <w:p w14:paraId="0B581145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326F647B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68EBCE0">
        <w:trPr>
          <w:jc w:val="center"/>
        </w:trPr>
        <w:tc>
          <w:tcPr>
            <w:tcW w:w="4320" w:type="dxa"/>
          </w:tcPr>
          <w:p w14:paraId="68BC4DD4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09C6AE5C">
            <w:pPr>
              <w:spacing w:after="40" w:line="240" w:lineRule="auto"/>
            </w:pPr>
            <w:r>
              <w:rPr>
                <w:b w:val="0"/>
                <w:sz w:val="18"/>
              </w:rPr>
              <w:t>UAT-002</w:t>
            </w:r>
          </w:p>
        </w:tc>
      </w:tr>
      <w:tr w14:paraId="1CF8A401">
        <w:trPr>
          <w:jc w:val="center"/>
        </w:trPr>
        <w:tc>
          <w:tcPr>
            <w:tcW w:w="4320" w:type="dxa"/>
          </w:tcPr>
          <w:p w14:paraId="7BDF5176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0FBC967D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</w:tr>
      <w:tr w14:paraId="707F1732">
        <w:trPr>
          <w:jc w:val="center"/>
        </w:trPr>
        <w:tc>
          <w:tcPr>
            <w:tcW w:w="4320" w:type="dxa"/>
          </w:tcPr>
          <w:p w14:paraId="35FF0EE3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3ADE3934">
            <w:pPr>
              <w:spacing w:after="40" w:line="240" w:lineRule="auto"/>
            </w:pPr>
            <w:r>
              <w:rPr>
                <w:b w:val="0"/>
                <w:sz w:val="18"/>
              </w:rPr>
              <w:t>创建子部门</w:t>
            </w:r>
          </w:p>
        </w:tc>
      </w:tr>
      <w:tr w14:paraId="3080DD0C">
        <w:trPr>
          <w:jc w:val="center"/>
        </w:trPr>
        <w:tc>
          <w:tcPr>
            <w:tcW w:w="4320" w:type="dxa"/>
          </w:tcPr>
          <w:p w14:paraId="1194A29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5750EAD0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7B4E1A53">
            <w:pPr>
              <w:spacing w:after="40" w:line="240" w:lineRule="auto"/>
            </w:pPr>
            <w:r>
              <w:rPr>
                <w:b w:val="0"/>
                <w:sz w:val="18"/>
              </w:rPr>
              <w:t>2. 已存在根部门「技术部」</w:t>
            </w:r>
          </w:p>
        </w:tc>
      </w:tr>
      <w:tr w14:paraId="58034C9E">
        <w:trPr>
          <w:jc w:val="center"/>
        </w:trPr>
        <w:tc>
          <w:tcPr>
            <w:tcW w:w="4320" w:type="dxa"/>
          </w:tcPr>
          <w:p w14:paraId="500FF391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FF1472C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进入部门管理页面</w:t>
            </w:r>
          </w:p>
          <w:p w14:paraId="6A5A5C51">
            <w:pPr>
              <w:spacing w:after="40" w:line="240" w:lineRule="auto"/>
            </w:pPr>
            <w:r>
              <w:rPr>
                <w:b w:val="0"/>
                <w:sz w:val="18"/>
              </w:rPr>
              <w:t>2. 点击「+ 创建部门」</w:t>
            </w:r>
          </w:p>
          <w:p w14:paraId="0C0F8EEF">
            <w:pPr>
              <w:spacing w:after="40" w:line="240" w:lineRule="auto"/>
            </w:pPr>
            <w:r>
              <w:rPr>
                <w:b w:val="0"/>
                <w:sz w:val="18"/>
              </w:rPr>
              <w:t>3. 输入名称：前端组</w:t>
            </w:r>
          </w:p>
          <w:p w14:paraId="7457AAB0">
            <w:pPr>
              <w:spacing w:after="40" w:line="240" w:lineRule="auto"/>
            </w:pPr>
            <w:r>
              <w:rPr>
                <w:b w:val="0"/>
                <w:sz w:val="18"/>
              </w:rPr>
              <w:t>4. 父部门下拉选择「技术部」</w:t>
            </w:r>
          </w:p>
          <w:p w14:paraId="2EBD1233">
            <w:pPr>
              <w:spacing w:after="40" w:line="240" w:lineRule="auto"/>
            </w:pPr>
            <w:r>
              <w:rPr>
                <w:b w:val="0"/>
                <w:sz w:val="18"/>
              </w:rPr>
              <w:t>5. 点击「创建」</w:t>
            </w:r>
          </w:p>
        </w:tc>
      </w:tr>
      <w:tr w14:paraId="245B4BB0">
        <w:trPr>
          <w:jc w:val="center"/>
        </w:trPr>
        <w:tc>
          <w:tcPr>
            <w:tcW w:w="4320" w:type="dxa"/>
          </w:tcPr>
          <w:p w14:paraId="0D64B583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C0A37DD">
            <w:pPr>
              <w:spacing w:after="40" w:line="240" w:lineRule="auto"/>
            </w:pPr>
            <w:r>
              <w:rPr>
                <w:b w:val="0"/>
                <w:sz w:val="18"/>
              </w:rPr>
              <w:t>1. 提示「部门创建成功」</w:t>
            </w:r>
          </w:p>
          <w:p w14:paraId="15CB523E">
            <w:pPr>
              <w:spacing w:after="40" w:line="240" w:lineRule="auto"/>
            </w:pPr>
            <w:r>
              <w:rPr>
                <w:b w:val="0"/>
                <w:sz w:val="18"/>
              </w:rPr>
              <w:t>2. 技术部下出现子部门「前端组」</w:t>
            </w:r>
          </w:p>
          <w:p w14:paraId="3A66443C">
            <w:pPr>
              <w:spacing w:after="40" w:line="240" w:lineRule="auto"/>
            </w:pPr>
            <w:r>
              <w:rPr>
                <w:b w:val="0"/>
                <w:sz w:val="18"/>
              </w:rPr>
              <w:t>3. 「前端组」显示为 level=2</w:t>
            </w:r>
          </w:p>
        </w:tc>
      </w:tr>
      <w:tr w14:paraId="161BEEB5">
        <w:trPr>
          <w:jc w:val="center"/>
        </w:trPr>
        <w:tc>
          <w:tcPr>
            <w:tcW w:w="4320" w:type="dxa"/>
          </w:tcPr>
          <w:p w14:paraId="1D236AF0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7060082">
            <w:pPr>
              <w:spacing w:after="40" w:line="240" w:lineRule="auto"/>
            </w:pPr>
            <w:r>
              <w:rPr>
                <w:b w:val="0"/>
                <w:sz w:val="18"/>
              </w:rPr>
              <w:t>点击「创建」后对话框关闭，部门树新增「前端组」。数据库确认：前端组 level=2，parent_id 指向技术部</w:t>
            </w:r>
          </w:p>
        </w:tc>
      </w:tr>
      <w:tr w14:paraId="4AA1C355">
        <w:trPr>
          <w:jc w:val="center"/>
        </w:trPr>
        <w:tc>
          <w:tcPr>
            <w:tcW w:w="4320" w:type="dxa"/>
          </w:tcPr>
          <w:p w14:paraId="3DD2CA9E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DC0DBF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4AB8A9A">
        <w:trPr>
          <w:jc w:val="center"/>
        </w:trPr>
        <w:tc>
          <w:tcPr>
            <w:tcW w:w="4320" w:type="dxa"/>
          </w:tcPr>
          <w:p w14:paraId="6F3D065E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FABEEC6">
            <w:pPr>
              <w:spacing w:after="40" w:line="240" w:lineRule="auto"/>
            </w:pPr>
          </w:p>
        </w:tc>
      </w:tr>
      <w:tr w14:paraId="4FD185DE">
        <w:trPr>
          <w:jc w:val="center"/>
        </w:trPr>
        <w:tc>
          <w:tcPr>
            <w:tcW w:w="4320" w:type="dxa"/>
          </w:tcPr>
          <w:p w14:paraId="3EAF2839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DA161DE">
            <w:pPr>
              <w:spacing w:after="40" w:line="240" w:lineRule="auto"/>
            </w:pPr>
            <w:r>
              <w:rPr>
                <w:b w:val="0"/>
                <w:sz w:val="18"/>
              </w:rPr>
              <w:t>2026-09-17 16:58</w:t>
            </w:r>
          </w:p>
        </w:tc>
      </w:tr>
      <w:tr w14:paraId="4716B7C3">
        <w:trPr>
          <w:jc w:val="center"/>
        </w:trPr>
        <w:tc>
          <w:tcPr>
            <w:tcW w:w="4320" w:type="dxa"/>
          </w:tcPr>
          <w:p w14:paraId="26977A9B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8172F82">
            <w:pPr>
              <w:spacing w:after="40" w:line="240" w:lineRule="auto"/>
            </w:pPr>
            <w:r>
              <w:rPr>
                <w:b w:val="0"/>
                <w:sz w:val="18"/>
              </w:rPr>
              <w:t>2026-09-17 16:58</w:t>
            </w:r>
          </w:p>
        </w:tc>
      </w:tr>
      <w:tr w14:paraId="27F67C61">
        <w:trPr>
          <w:jc w:val="center"/>
        </w:trPr>
        <w:tc>
          <w:tcPr>
            <w:tcW w:w="4320" w:type="dxa"/>
          </w:tcPr>
          <w:p w14:paraId="477B194C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BA75EA2">
            <w:pPr>
              <w:spacing w:after="40" w:line="240" w:lineRule="auto"/>
            </w:pPr>
          </w:p>
        </w:tc>
      </w:tr>
    </w:tbl>
    <w:p w14:paraId="799B8D9F"/>
    <w:p w14:paraId="18C9DE96">
      <w:pPr>
        <w:pStyle w:val="5"/>
      </w:pPr>
      <w:r>
        <w:t>UAT-003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CC921C2">
        <w:trPr>
          <w:jc w:val="center"/>
        </w:trPr>
        <w:tc>
          <w:tcPr>
            <w:tcW w:w="4320" w:type="dxa"/>
            <w:shd w:val="clear" w:color="auto" w:fill="D9D9D9"/>
          </w:tcPr>
          <w:p w14:paraId="5C205980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5B4B4AA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36CA04C">
        <w:trPr>
          <w:jc w:val="center"/>
        </w:trPr>
        <w:tc>
          <w:tcPr>
            <w:tcW w:w="4320" w:type="dxa"/>
          </w:tcPr>
          <w:p w14:paraId="2DEF1F9B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C772BF0">
            <w:pPr>
              <w:spacing w:after="40" w:line="240" w:lineRule="auto"/>
            </w:pPr>
            <w:r>
              <w:rPr>
                <w:b w:val="0"/>
                <w:sz w:val="18"/>
              </w:rPr>
              <w:t>UAT-003</w:t>
            </w:r>
          </w:p>
        </w:tc>
      </w:tr>
      <w:tr w14:paraId="23CB1304">
        <w:trPr>
          <w:jc w:val="center"/>
        </w:trPr>
        <w:tc>
          <w:tcPr>
            <w:tcW w:w="4320" w:type="dxa"/>
          </w:tcPr>
          <w:p w14:paraId="4473BE9B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7468092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</w:tr>
      <w:tr w14:paraId="68479AFD">
        <w:trPr>
          <w:jc w:val="center"/>
        </w:trPr>
        <w:tc>
          <w:tcPr>
            <w:tcW w:w="4320" w:type="dxa"/>
          </w:tcPr>
          <w:p w14:paraId="20F07096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64D4D542">
            <w:pPr>
              <w:spacing w:after="40" w:line="240" w:lineRule="auto"/>
            </w:pPr>
            <w:r>
              <w:rPr>
                <w:b w:val="0"/>
                <w:sz w:val="18"/>
              </w:rPr>
              <w:t>同父部门下名称唯一</w:t>
            </w:r>
          </w:p>
        </w:tc>
      </w:tr>
      <w:tr w14:paraId="315ADAED">
        <w:trPr>
          <w:jc w:val="center"/>
        </w:trPr>
        <w:tc>
          <w:tcPr>
            <w:tcW w:w="4320" w:type="dxa"/>
          </w:tcPr>
          <w:p w14:paraId="16F0A674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6CD3E4A3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74F2C3A9">
            <w:pPr>
              <w:spacing w:after="40" w:line="240" w:lineRule="auto"/>
            </w:pPr>
            <w:r>
              <w:rPr>
                <w:b w:val="0"/>
                <w:sz w:val="18"/>
              </w:rPr>
              <w:t>2. 技术部下已存在「前端组」</w:t>
            </w:r>
          </w:p>
        </w:tc>
      </w:tr>
      <w:tr w14:paraId="37262C7B">
        <w:trPr>
          <w:jc w:val="center"/>
        </w:trPr>
        <w:tc>
          <w:tcPr>
            <w:tcW w:w="4320" w:type="dxa"/>
          </w:tcPr>
          <w:p w14:paraId="764ABCAB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1EE2FDF2">
            <w:pPr>
              <w:spacing w:after="40" w:line="240" w:lineRule="auto"/>
            </w:pPr>
            <w:r>
              <w:rPr>
                <w:b w:val="0"/>
                <w:sz w:val="18"/>
              </w:rPr>
              <w:t>1. 点击「+ 创建部门」</w:t>
            </w:r>
          </w:p>
          <w:p w14:paraId="3B055F49">
            <w:pPr>
              <w:spacing w:after="40" w:line="240" w:lineRule="auto"/>
            </w:pPr>
            <w:r>
              <w:rPr>
                <w:b w:val="0"/>
                <w:sz w:val="18"/>
              </w:rPr>
              <w:t>2. 输入名称：前端组</w:t>
            </w:r>
          </w:p>
          <w:p w14:paraId="0808C066">
            <w:pPr>
              <w:spacing w:after="40" w:line="240" w:lineRule="auto"/>
            </w:pPr>
            <w:r>
              <w:rPr>
                <w:b w:val="0"/>
                <w:sz w:val="18"/>
              </w:rPr>
              <w:t>3. 父部门选择「技术部」</w:t>
            </w:r>
          </w:p>
          <w:p w14:paraId="346345E4">
            <w:pPr>
              <w:spacing w:after="40" w:line="240" w:lineRule="auto"/>
            </w:pPr>
            <w:r>
              <w:rPr>
                <w:b w:val="0"/>
                <w:sz w:val="18"/>
              </w:rPr>
              <w:t>4. 点击「创建」</w:t>
            </w:r>
          </w:p>
        </w:tc>
      </w:tr>
      <w:tr w14:paraId="556C7299">
        <w:trPr>
          <w:jc w:val="center"/>
        </w:trPr>
        <w:tc>
          <w:tcPr>
            <w:tcW w:w="4320" w:type="dxa"/>
          </w:tcPr>
          <w:p w14:paraId="33C69E4E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7411F08B">
            <w:pPr>
              <w:spacing w:after="40" w:line="240" w:lineRule="auto"/>
            </w:pPr>
            <w:r>
              <w:rPr>
                <w:b w:val="0"/>
                <w:sz w:val="18"/>
              </w:rPr>
              <w:t>1. 创建失败</w:t>
            </w:r>
          </w:p>
          <w:p w14:paraId="25B6B106">
            <w:pPr>
              <w:spacing w:after="40" w:line="240" w:lineRule="auto"/>
            </w:pPr>
            <w:r>
              <w:rPr>
                <w:b w:val="0"/>
                <w:sz w:val="18"/>
              </w:rPr>
              <w:t>2. 提示「部门名称已存在」或类似错误</w:t>
            </w:r>
          </w:p>
          <w:p w14:paraId="05441D77">
            <w:pPr>
              <w:spacing w:after="40" w:line="240" w:lineRule="auto"/>
            </w:pPr>
            <w:r>
              <w:rPr>
                <w:b w:val="0"/>
                <w:sz w:val="18"/>
              </w:rPr>
              <w:t>3. 列表中无新增记录</w:t>
            </w:r>
          </w:p>
        </w:tc>
      </w:tr>
      <w:tr w14:paraId="703B816D">
        <w:trPr>
          <w:jc w:val="center"/>
        </w:trPr>
        <w:tc>
          <w:tcPr>
            <w:tcW w:w="4320" w:type="dxa"/>
          </w:tcPr>
          <w:p w14:paraId="26F237AF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A299487">
            <w:pPr>
              <w:spacing w:after="40" w:line="240" w:lineRule="auto"/>
            </w:pPr>
            <w:r>
              <w:rPr>
                <w:b w:val="0"/>
                <w:sz w:val="18"/>
              </w:rPr>
              <w:t>点击「创建」后按钮短暂 Loading 后恢复，对话框保持打开，部门树无新增。数据库确认部门数仍为 3，无新增记录。未捕获到明确的 Toast 错误提示（可能闪现过快），但创建行为被拒绝</w:t>
            </w:r>
          </w:p>
        </w:tc>
      </w:tr>
      <w:tr w14:paraId="356A4227">
        <w:trPr>
          <w:jc w:val="center"/>
        </w:trPr>
        <w:tc>
          <w:tcPr>
            <w:tcW w:w="4320" w:type="dxa"/>
          </w:tcPr>
          <w:p w14:paraId="5B9B4EB9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6C7272D8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D724086">
        <w:trPr>
          <w:jc w:val="center"/>
        </w:trPr>
        <w:tc>
          <w:tcPr>
            <w:tcW w:w="4320" w:type="dxa"/>
          </w:tcPr>
          <w:p w14:paraId="3002899C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6C4A931C">
            <w:pPr>
              <w:spacing w:after="40" w:line="240" w:lineRule="auto"/>
            </w:pPr>
          </w:p>
        </w:tc>
      </w:tr>
      <w:tr w14:paraId="38F41D33">
        <w:trPr>
          <w:jc w:val="center"/>
        </w:trPr>
        <w:tc>
          <w:tcPr>
            <w:tcW w:w="4320" w:type="dxa"/>
          </w:tcPr>
          <w:p w14:paraId="1BFE0ABD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839EEDE">
            <w:pPr>
              <w:spacing w:after="40" w:line="240" w:lineRule="auto"/>
            </w:pPr>
            <w:r>
              <w:rPr>
                <w:b w:val="0"/>
                <w:sz w:val="18"/>
              </w:rPr>
              <w:t>2026-09-17 17:02</w:t>
            </w:r>
          </w:p>
        </w:tc>
      </w:tr>
      <w:tr w14:paraId="04F0F263">
        <w:trPr>
          <w:jc w:val="center"/>
        </w:trPr>
        <w:tc>
          <w:tcPr>
            <w:tcW w:w="4320" w:type="dxa"/>
          </w:tcPr>
          <w:p w14:paraId="46CCA93F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6E94501A">
            <w:pPr>
              <w:spacing w:after="40" w:line="240" w:lineRule="auto"/>
            </w:pPr>
            <w:r>
              <w:rPr>
                <w:b w:val="0"/>
                <w:sz w:val="18"/>
              </w:rPr>
              <w:t>2026-09-17 17:02</w:t>
            </w:r>
          </w:p>
        </w:tc>
      </w:tr>
      <w:tr w14:paraId="16D18CDE">
        <w:trPr>
          <w:jc w:val="center"/>
        </w:trPr>
        <w:tc>
          <w:tcPr>
            <w:tcW w:w="4320" w:type="dxa"/>
          </w:tcPr>
          <w:p w14:paraId="1E73DE69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5834776">
            <w:pPr>
              <w:spacing w:after="40" w:line="240" w:lineRule="auto"/>
            </w:pPr>
            <w:r>
              <w:rPr>
                <w:b w:val="0"/>
                <w:sz w:val="18"/>
              </w:rPr>
              <w:t>错误提示可能通过 Toast 显示后自动消失，建议人工复查时留意</w:t>
            </w:r>
          </w:p>
        </w:tc>
      </w:tr>
    </w:tbl>
    <w:p w14:paraId="7B13EBC4"/>
    <w:p w14:paraId="6169759E">
      <w:pPr>
        <w:pStyle w:val="5"/>
      </w:pPr>
      <w:r>
        <w:t>UAT-004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02241E4">
        <w:trPr>
          <w:jc w:val="center"/>
        </w:trPr>
        <w:tc>
          <w:tcPr>
            <w:tcW w:w="4320" w:type="dxa"/>
            <w:shd w:val="clear" w:color="auto" w:fill="D9D9D9"/>
          </w:tcPr>
          <w:p w14:paraId="2785B370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4CB09F23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14C9ED3C">
        <w:trPr>
          <w:jc w:val="center"/>
        </w:trPr>
        <w:tc>
          <w:tcPr>
            <w:tcW w:w="4320" w:type="dxa"/>
          </w:tcPr>
          <w:p w14:paraId="391FD443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7777FBAE">
            <w:pPr>
              <w:spacing w:after="40" w:line="240" w:lineRule="auto"/>
            </w:pPr>
            <w:r>
              <w:rPr>
                <w:b w:val="0"/>
                <w:sz w:val="18"/>
              </w:rPr>
              <w:t>UAT-004</w:t>
            </w:r>
          </w:p>
        </w:tc>
      </w:tr>
      <w:tr w14:paraId="2ECFB77B">
        <w:trPr>
          <w:jc w:val="center"/>
        </w:trPr>
        <w:tc>
          <w:tcPr>
            <w:tcW w:w="4320" w:type="dxa"/>
          </w:tcPr>
          <w:p w14:paraId="4413DBB2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CFE561F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</w:tr>
      <w:tr w14:paraId="3F0C5364">
        <w:trPr>
          <w:jc w:val="center"/>
        </w:trPr>
        <w:tc>
          <w:tcPr>
            <w:tcW w:w="4320" w:type="dxa"/>
          </w:tcPr>
          <w:p w14:paraId="124E0A6F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35FFE9B2">
            <w:pPr>
              <w:spacing w:after="40" w:line="240" w:lineRule="auto"/>
            </w:pPr>
            <w:r>
              <w:rPr>
                <w:b w:val="0"/>
                <w:sz w:val="18"/>
              </w:rPr>
              <w:t>默认部门不能作父部门</w:t>
            </w:r>
          </w:p>
        </w:tc>
      </w:tr>
      <w:tr w14:paraId="45BDEE38">
        <w:trPr>
          <w:jc w:val="center"/>
        </w:trPr>
        <w:tc>
          <w:tcPr>
            <w:tcW w:w="4320" w:type="dxa"/>
          </w:tcPr>
          <w:p w14:paraId="1C79ED95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4C0AF4A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24913B7A">
            <w:pPr>
              <w:spacing w:after="40" w:line="240" w:lineRule="auto"/>
            </w:pPr>
            <w:r>
              <w:rPr>
                <w:b w:val="0"/>
                <w:sz w:val="18"/>
              </w:rPr>
              <w:t>2. 存在默认部门（is_default=true）</w:t>
            </w:r>
          </w:p>
        </w:tc>
      </w:tr>
      <w:tr w14:paraId="6ABF758F">
        <w:trPr>
          <w:jc w:val="center"/>
        </w:trPr>
        <w:tc>
          <w:tcPr>
            <w:tcW w:w="4320" w:type="dxa"/>
          </w:tcPr>
          <w:p w14:paraId="5BD33F54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23FC03D8">
            <w:pPr>
              <w:spacing w:after="40" w:line="240" w:lineRule="auto"/>
            </w:pPr>
            <w:r>
              <w:rPr>
                <w:b w:val="0"/>
                <w:sz w:val="18"/>
              </w:rPr>
              <w:t>1. 点击「+ 创建部门」</w:t>
            </w:r>
          </w:p>
          <w:p w14:paraId="36E0B8E0">
            <w:pPr>
              <w:spacing w:after="40" w:line="240" w:lineRule="auto"/>
            </w:pPr>
            <w:r>
              <w:rPr>
                <w:b w:val="0"/>
                <w:sz w:val="18"/>
              </w:rPr>
              <w:t>2. 输入任意名称</w:t>
            </w:r>
          </w:p>
          <w:p w14:paraId="09BB7095">
            <w:pPr>
              <w:spacing w:after="40" w:line="240" w:lineRule="auto"/>
            </w:pPr>
            <w:r>
              <w:rPr>
                <w:b w:val="0"/>
                <w:sz w:val="18"/>
              </w:rPr>
              <w:t>3. 展开父部门下拉选择器，查看可选列表</w:t>
            </w:r>
          </w:p>
        </w:tc>
      </w:tr>
      <w:tr w14:paraId="522076BE">
        <w:trPr>
          <w:jc w:val="center"/>
        </w:trPr>
        <w:tc>
          <w:tcPr>
            <w:tcW w:w="4320" w:type="dxa"/>
          </w:tcPr>
          <w:p w14:paraId="303C66D6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2BAE48D">
            <w:pPr>
              <w:spacing w:after="40" w:line="240" w:lineRule="auto"/>
            </w:pPr>
            <w:r>
              <w:rPr>
                <w:b w:val="0"/>
                <w:sz w:val="18"/>
              </w:rPr>
              <w:t>1. 父部门选项中不包含默认部门</w:t>
            </w:r>
          </w:p>
          <w:p w14:paraId="52A59639">
            <w:pPr>
              <w:spacing w:after="40" w:line="240" w:lineRule="auto"/>
            </w:pPr>
            <w:r>
              <w:rPr>
                <w:b w:val="0"/>
                <w:sz w:val="18"/>
              </w:rPr>
              <w:t>2. 无法选择默认部门作为父部门</w:t>
            </w:r>
          </w:p>
        </w:tc>
      </w:tr>
      <w:tr w14:paraId="47C50F24">
        <w:trPr>
          <w:jc w:val="center"/>
        </w:trPr>
        <w:tc>
          <w:tcPr>
            <w:tcW w:w="4320" w:type="dxa"/>
          </w:tcPr>
          <w:p w14:paraId="46DDB157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621995D">
            <w:pPr>
              <w:spacing w:after="40" w:line="240" w:lineRule="auto"/>
            </w:pPr>
            <w:r>
              <w:rPr>
                <w:b w:val="0"/>
                <w:sz w:val="18"/>
              </w:rPr>
              <w:t>在 UAT-002 执行过程中展开父部门下拉时，选项只有「无父部门（根级别）」和「技术部」，默认部门未出现在选项中</w:t>
            </w:r>
          </w:p>
        </w:tc>
      </w:tr>
      <w:tr w14:paraId="7E51EABC">
        <w:trPr>
          <w:jc w:val="center"/>
        </w:trPr>
        <w:tc>
          <w:tcPr>
            <w:tcW w:w="4320" w:type="dxa"/>
          </w:tcPr>
          <w:p w14:paraId="3D821DC0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02BDA91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374CCAF">
        <w:trPr>
          <w:jc w:val="center"/>
        </w:trPr>
        <w:tc>
          <w:tcPr>
            <w:tcW w:w="4320" w:type="dxa"/>
          </w:tcPr>
          <w:p w14:paraId="25425331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65F980D1">
            <w:pPr>
              <w:spacing w:after="40" w:line="240" w:lineRule="auto"/>
            </w:pPr>
          </w:p>
        </w:tc>
      </w:tr>
      <w:tr w14:paraId="4021CD4C">
        <w:trPr>
          <w:jc w:val="center"/>
        </w:trPr>
        <w:tc>
          <w:tcPr>
            <w:tcW w:w="4320" w:type="dxa"/>
          </w:tcPr>
          <w:p w14:paraId="2BF708D2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92193CC">
            <w:pPr>
              <w:spacing w:after="40" w:line="240" w:lineRule="auto"/>
            </w:pPr>
            <w:r>
              <w:rPr>
                <w:b w:val="0"/>
                <w:sz w:val="18"/>
              </w:rPr>
              <w:t>2026-09-17 16:58</w:t>
            </w:r>
          </w:p>
        </w:tc>
      </w:tr>
      <w:tr w14:paraId="489BC8EE">
        <w:trPr>
          <w:jc w:val="center"/>
        </w:trPr>
        <w:tc>
          <w:tcPr>
            <w:tcW w:w="4320" w:type="dxa"/>
          </w:tcPr>
          <w:p w14:paraId="6338ED8B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78C89BB2">
            <w:pPr>
              <w:spacing w:after="40" w:line="240" w:lineRule="auto"/>
            </w:pPr>
            <w:r>
              <w:rPr>
                <w:b w:val="0"/>
                <w:sz w:val="18"/>
              </w:rPr>
              <w:t>2026-09-17 16:58</w:t>
            </w:r>
          </w:p>
        </w:tc>
      </w:tr>
      <w:tr w14:paraId="75D2EF6E">
        <w:trPr>
          <w:jc w:val="center"/>
        </w:trPr>
        <w:tc>
          <w:tcPr>
            <w:tcW w:w="4320" w:type="dxa"/>
          </w:tcPr>
          <w:p w14:paraId="72C94162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DD1111A">
            <w:pPr>
              <w:spacing w:after="40" w:line="240" w:lineRule="auto"/>
            </w:pPr>
            <w:r>
              <w:rPr>
                <w:b w:val="0"/>
                <w:sz w:val="18"/>
              </w:rPr>
              <w:t>与 UAT-002 同步验证</w:t>
            </w:r>
          </w:p>
        </w:tc>
      </w:tr>
    </w:tbl>
    <w:p w14:paraId="662BEE5F"/>
    <w:p w14:paraId="060C8592">
      <w:pPr>
        <w:pStyle w:val="5"/>
      </w:pPr>
      <w:r>
        <w:t>UAT-005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80A97E0">
        <w:trPr>
          <w:jc w:val="center"/>
        </w:trPr>
        <w:tc>
          <w:tcPr>
            <w:tcW w:w="4320" w:type="dxa"/>
            <w:shd w:val="clear" w:color="auto" w:fill="D9D9D9"/>
          </w:tcPr>
          <w:p w14:paraId="25D021E1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2F3C427F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9873FDF">
        <w:trPr>
          <w:jc w:val="center"/>
        </w:trPr>
        <w:tc>
          <w:tcPr>
            <w:tcW w:w="4320" w:type="dxa"/>
          </w:tcPr>
          <w:p w14:paraId="76409ECF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5D02FB4">
            <w:pPr>
              <w:spacing w:after="40" w:line="240" w:lineRule="auto"/>
            </w:pPr>
            <w:r>
              <w:rPr>
                <w:b w:val="0"/>
                <w:sz w:val="18"/>
              </w:rPr>
              <w:t>UAT-005</w:t>
            </w:r>
          </w:p>
        </w:tc>
      </w:tr>
      <w:tr w14:paraId="703A3391">
        <w:trPr>
          <w:jc w:val="center"/>
        </w:trPr>
        <w:tc>
          <w:tcPr>
            <w:tcW w:w="4320" w:type="dxa"/>
          </w:tcPr>
          <w:p w14:paraId="2F3202C4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979D04A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</w:tr>
      <w:tr w14:paraId="0A06C83F">
        <w:trPr>
          <w:jc w:val="center"/>
        </w:trPr>
        <w:tc>
          <w:tcPr>
            <w:tcW w:w="4320" w:type="dxa"/>
          </w:tcPr>
          <w:p w14:paraId="6903AD1E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F5E9CAC">
            <w:pPr>
              <w:spacing w:after="40" w:line="240" w:lineRule="auto"/>
            </w:pPr>
            <w:r>
              <w:rPr>
                <w:b w:val="0"/>
                <w:sz w:val="18"/>
              </w:rPr>
              <w:t>最多 10 级</w:t>
            </w:r>
          </w:p>
        </w:tc>
      </w:tr>
      <w:tr w14:paraId="0A91A18B">
        <w:trPr>
          <w:jc w:val="center"/>
        </w:trPr>
        <w:tc>
          <w:tcPr>
            <w:tcW w:w="4320" w:type="dxa"/>
          </w:tcPr>
          <w:p w14:paraId="6D44E5E4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6282E342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697ED04F">
            <w:pPr>
              <w:spacing w:after="40" w:line="240" w:lineRule="auto"/>
            </w:pPr>
            <w:r>
              <w:rPr>
                <w:b w:val="0"/>
                <w:sz w:val="18"/>
              </w:rPr>
              <w:t>2. 已存在 10 级部门链（根为第 1 级，最深处为第 10 级）</w:t>
            </w:r>
          </w:p>
        </w:tc>
      </w:tr>
      <w:tr w14:paraId="13469791">
        <w:trPr>
          <w:jc w:val="center"/>
        </w:trPr>
        <w:tc>
          <w:tcPr>
            <w:tcW w:w="4320" w:type="dxa"/>
          </w:tcPr>
          <w:p w14:paraId="64638C38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13636CDC">
            <w:pPr>
              <w:spacing w:after="40" w:line="240" w:lineRule="auto"/>
            </w:pPr>
            <w:r>
              <w:rPr>
                <w:b w:val="0"/>
                <w:sz w:val="18"/>
              </w:rPr>
              <w:t>1. 在第 10 级部门下尝试创建子部门</w:t>
            </w:r>
          </w:p>
          <w:p w14:paraId="3698A749">
            <w:pPr>
              <w:spacing w:after="40" w:line="240" w:lineRule="auto"/>
            </w:pPr>
            <w:r>
              <w:rPr>
                <w:b w:val="0"/>
                <w:sz w:val="18"/>
              </w:rPr>
              <w:t>2. 输入名称并点击「创建」</w:t>
            </w:r>
          </w:p>
        </w:tc>
      </w:tr>
      <w:tr w14:paraId="748087D1">
        <w:trPr>
          <w:jc w:val="center"/>
        </w:trPr>
        <w:tc>
          <w:tcPr>
            <w:tcW w:w="4320" w:type="dxa"/>
          </w:tcPr>
          <w:p w14:paraId="5C71FBC4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284557E0">
            <w:pPr>
              <w:spacing w:after="40" w:line="240" w:lineRule="auto"/>
            </w:pPr>
            <w:r>
              <w:rPr>
                <w:b w:val="0"/>
                <w:sz w:val="18"/>
              </w:rPr>
              <w:t>1. 创建失败</w:t>
            </w:r>
          </w:p>
          <w:p w14:paraId="4052DFD1">
            <w:pPr>
              <w:spacing w:after="40" w:line="240" w:lineRule="auto"/>
            </w:pPr>
            <w:r>
              <w:rPr>
                <w:b w:val="0"/>
                <w:sz w:val="18"/>
              </w:rPr>
              <w:t>2. 提示「部门层级不能超过 10 级」</w:t>
            </w:r>
          </w:p>
          <w:p w14:paraId="5B789746">
            <w:pPr>
              <w:spacing w:after="40" w:line="240" w:lineRule="auto"/>
            </w:pPr>
            <w:r>
              <w:rPr>
                <w:b w:val="0"/>
                <w:sz w:val="18"/>
              </w:rPr>
              <w:t>补充：在第 9 级下创建子部门应成功（得到第 10 级）</w:t>
            </w:r>
          </w:p>
        </w:tc>
      </w:tr>
      <w:tr w14:paraId="062899BE">
        <w:trPr>
          <w:jc w:val="center"/>
        </w:trPr>
        <w:tc>
          <w:tcPr>
            <w:tcW w:w="4320" w:type="dxa"/>
          </w:tcPr>
          <w:p w14:paraId="605597F2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1FCBB2CA">
            <w:pPr>
              <w:spacing w:after="40" w:line="240" w:lineRule="auto"/>
            </w:pPr>
            <w:r>
              <w:rPr>
                <w:b w:val="0"/>
                <w:sz w:val="18"/>
              </w:rPr>
              <w:t>预先建好深度根→深度L10（共10级）。在深度L10下创建「深度L11」：POST 返回 400，description=「部门层级不能超过 10 级」；库中无 L11。</w:t>
            </w:r>
          </w:p>
        </w:tc>
      </w:tr>
      <w:tr w14:paraId="15177DDE">
        <w:trPr>
          <w:jc w:val="center"/>
        </w:trPr>
        <w:tc>
          <w:tcPr>
            <w:tcW w:w="4320" w:type="dxa"/>
          </w:tcPr>
          <w:p w14:paraId="22403DB4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0B001D5F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A5BDACD">
        <w:trPr>
          <w:jc w:val="center"/>
        </w:trPr>
        <w:tc>
          <w:tcPr>
            <w:tcW w:w="4320" w:type="dxa"/>
          </w:tcPr>
          <w:p w14:paraId="2D4CA98D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6FFC7AAA">
            <w:pPr>
              <w:spacing w:after="40" w:line="240" w:lineRule="auto"/>
            </w:pPr>
          </w:p>
        </w:tc>
      </w:tr>
      <w:tr w14:paraId="7859626B">
        <w:trPr>
          <w:jc w:val="center"/>
        </w:trPr>
        <w:tc>
          <w:tcPr>
            <w:tcW w:w="4320" w:type="dxa"/>
          </w:tcPr>
          <w:p w14:paraId="1A273B83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20A6B0B4">
            <w:pPr>
              <w:spacing w:after="40" w:line="240" w:lineRule="auto"/>
            </w:pPr>
            <w:r>
              <w:rPr>
                <w:b w:val="0"/>
                <w:sz w:val="18"/>
              </w:rPr>
              <w:t>2026-09-17 17:36</w:t>
            </w:r>
          </w:p>
        </w:tc>
      </w:tr>
      <w:tr w14:paraId="6D44BA3F">
        <w:trPr>
          <w:jc w:val="center"/>
        </w:trPr>
        <w:tc>
          <w:tcPr>
            <w:tcW w:w="4320" w:type="dxa"/>
          </w:tcPr>
          <w:p w14:paraId="13EB3FA6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506E8733">
            <w:pPr>
              <w:spacing w:after="40" w:line="240" w:lineRule="auto"/>
            </w:pPr>
            <w:r>
              <w:rPr>
                <w:b w:val="0"/>
                <w:sz w:val="18"/>
              </w:rPr>
              <w:t>2026-09-17 17:36</w:t>
            </w:r>
          </w:p>
        </w:tc>
      </w:tr>
      <w:tr w14:paraId="7BD26B36">
        <w:trPr>
          <w:jc w:val="center"/>
        </w:trPr>
        <w:tc>
          <w:tcPr>
            <w:tcW w:w="4320" w:type="dxa"/>
          </w:tcPr>
          <w:p w14:paraId="0365F198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04B9ABA2">
            <w:pPr>
              <w:spacing w:after="40" w:line="240" w:lineRule="auto"/>
            </w:pPr>
            <w:r>
              <w:rPr>
                <w:b w:val="0"/>
                <w:sz w:val="18"/>
              </w:rPr>
              <w:t>补充：深度L10 已存在即第9级下创建第10级成功</w:t>
            </w:r>
          </w:p>
        </w:tc>
      </w:tr>
    </w:tbl>
    <w:p w14:paraId="0D6C4792"/>
    <w:p w14:paraId="541CE776">
      <w:pPr>
        <w:pStyle w:val="5"/>
      </w:pPr>
      <w:r>
        <w:t>UAT-006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83056D3">
        <w:trPr>
          <w:jc w:val="center"/>
        </w:trPr>
        <w:tc>
          <w:tcPr>
            <w:tcW w:w="4320" w:type="dxa"/>
            <w:shd w:val="clear" w:color="auto" w:fill="D9D9D9"/>
          </w:tcPr>
          <w:p w14:paraId="37C98412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3DC82D10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152ADF8C">
        <w:trPr>
          <w:jc w:val="center"/>
        </w:trPr>
        <w:tc>
          <w:tcPr>
            <w:tcW w:w="4320" w:type="dxa"/>
          </w:tcPr>
          <w:p w14:paraId="244234AE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181EEF4">
            <w:pPr>
              <w:spacing w:after="40" w:line="240" w:lineRule="auto"/>
            </w:pPr>
            <w:r>
              <w:rPr>
                <w:b w:val="0"/>
                <w:sz w:val="18"/>
              </w:rPr>
              <w:t>UAT-006</w:t>
            </w:r>
          </w:p>
        </w:tc>
      </w:tr>
      <w:tr w14:paraId="6FED1223">
        <w:trPr>
          <w:jc w:val="center"/>
        </w:trPr>
        <w:tc>
          <w:tcPr>
            <w:tcW w:w="4320" w:type="dxa"/>
          </w:tcPr>
          <w:p w14:paraId="347576CD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365F273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</w:tr>
      <w:tr w14:paraId="47883BAB">
        <w:trPr>
          <w:jc w:val="center"/>
        </w:trPr>
        <w:tc>
          <w:tcPr>
            <w:tcW w:w="4320" w:type="dxa"/>
          </w:tcPr>
          <w:p w14:paraId="63199DB6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4F7A2182">
            <w:pPr>
              <w:spacing w:after="40" w:line="240" w:lineRule="auto"/>
            </w:pPr>
            <w:r>
              <w:rPr>
                <w:b w:val="0"/>
                <w:sz w:val="18"/>
              </w:rPr>
              <w:t>非租户管理员不能创建</w:t>
            </w:r>
          </w:p>
        </w:tc>
      </w:tr>
      <w:tr w14:paraId="2E1614EA">
        <w:trPr>
          <w:jc w:val="center"/>
        </w:trPr>
        <w:tc>
          <w:tcPr>
            <w:tcW w:w="4320" w:type="dxa"/>
          </w:tcPr>
          <w:p w14:paraId="3DC2A80D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3B979CD9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以部门管理员或普通成员账号登录</w:t>
            </w:r>
          </w:p>
          <w:p w14:paraId="637DE7B5">
            <w:pPr>
              <w:spacing w:after="40" w:line="240" w:lineRule="auto"/>
            </w:pPr>
            <w:r>
              <w:rPr>
                <w:b w:val="0"/>
                <w:sz w:val="18"/>
              </w:rPr>
              <w:t>2. 进入部门管理页面</w:t>
            </w:r>
          </w:p>
        </w:tc>
      </w:tr>
      <w:tr w14:paraId="5ED7EE3D">
        <w:trPr>
          <w:jc w:val="center"/>
        </w:trPr>
        <w:tc>
          <w:tcPr>
            <w:tcW w:w="4320" w:type="dxa"/>
          </w:tcPr>
          <w:p w14:paraId="5A5EA173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60BA9666">
            <w:pPr>
              <w:spacing w:after="40" w:line="240" w:lineRule="auto"/>
            </w:pPr>
            <w:r>
              <w:rPr>
                <w:b w:val="0"/>
                <w:sz w:val="18"/>
              </w:rPr>
              <w:t>1. 观察页面右上角是否有「+ 创建部门」按钮</w:t>
            </w:r>
          </w:p>
        </w:tc>
      </w:tr>
      <w:tr w14:paraId="0D040F3C">
        <w:trPr>
          <w:jc w:val="center"/>
        </w:trPr>
        <w:tc>
          <w:tcPr>
            <w:tcW w:w="4320" w:type="dxa"/>
          </w:tcPr>
          <w:p w14:paraId="236673A1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13ACDC0">
            <w:pPr>
              <w:spacing w:after="40" w:line="240" w:lineRule="auto"/>
            </w:pPr>
            <w:r>
              <w:rPr>
                <w:b w:val="0"/>
                <w:sz w:val="18"/>
              </w:rPr>
              <w:t>1. 页面不显示「+ 创建部门」按钮</w:t>
            </w:r>
          </w:p>
          <w:p w14:paraId="46B67465">
            <w:pPr>
              <w:spacing w:after="40" w:line="240" w:lineRule="auto"/>
            </w:pPr>
            <w:r>
              <w:rPr>
                <w:b w:val="0"/>
                <w:sz w:val="18"/>
              </w:rPr>
              <w:t>2. 直接调用 POST API 返回 403</w:t>
            </w:r>
          </w:p>
        </w:tc>
      </w:tr>
      <w:tr w14:paraId="775E7EDF">
        <w:trPr>
          <w:jc w:val="center"/>
        </w:trPr>
        <w:tc>
          <w:tcPr>
            <w:tcW w:w="4320" w:type="dxa"/>
          </w:tcPr>
          <w:p w14:paraId="5C052DD1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7CCC0B0">
            <w:pPr>
              <w:spacing w:after="40" w:line="240" w:lineRule="auto"/>
            </w:pPr>
            <w:r>
              <w:rPr>
                <w:b w:val="0"/>
                <w:sz w:val="18"/>
              </w:rPr>
              <w:t>以技术部部门管理员张三登录部门管理列表：页面无「创建部门」按钮；列表仅可见「管理」入口。POST API 本批未单独直调（依赖 UI 权限入口验证）。</w:t>
            </w:r>
          </w:p>
        </w:tc>
      </w:tr>
      <w:tr w14:paraId="282FF7FE">
        <w:trPr>
          <w:jc w:val="center"/>
        </w:trPr>
        <w:tc>
          <w:tcPr>
            <w:tcW w:w="4320" w:type="dxa"/>
          </w:tcPr>
          <w:p w14:paraId="18998F8C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511C1C19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54E8032">
        <w:trPr>
          <w:jc w:val="center"/>
        </w:trPr>
        <w:tc>
          <w:tcPr>
            <w:tcW w:w="4320" w:type="dxa"/>
          </w:tcPr>
          <w:p w14:paraId="66A93F87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6407CF8E">
            <w:pPr>
              <w:spacing w:after="40" w:line="240" w:lineRule="auto"/>
            </w:pPr>
          </w:p>
        </w:tc>
      </w:tr>
      <w:tr w14:paraId="3C531DAF">
        <w:trPr>
          <w:jc w:val="center"/>
        </w:trPr>
        <w:tc>
          <w:tcPr>
            <w:tcW w:w="4320" w:type="dxa"/>
          </w:tcPr>
          <w:p w14:paraId="1C0C5777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4FB7FA4B">
            <w:pPr>
              <w:spacing w:after="40" w:line="240" w:lineRule="auto"/>
            </w:pPr>
            <w:r>
              <w:rPr>
                <w:b w:val="0"/>
                <w:sz w:val="18"/>
              </w:rPr>
              <w:t>2026-09-17 17:18</w:t>
            </w:r>
          </w:p>
        </w:tc>
      </w:tr>
      <w:tr w14:paraId="2A32480D">
        <w:trPr>
          <w:jc w:val="center"/>
        </w:trPr>
        <w:tc>
          <w:tcPr>
            <w:tcW w:w="4320" w:type="dxa"/>
          </w:tcPr>
          <w:p w14:paraId="61845DDC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13D505C4">
            <w:pPr>
              <w:spacing w:after="40" w:line="240" w:lineRule="auto"/>
            </w:pPr>
            <w:r>
              <w:rPr>
                <w:b w:val="0"/>
                <w:sz w:val="18"/>
              </w:rPr>
              <w:t>2026-09-17 17:18</w:t>
            </w:r>
          </w:p>
        </w:tc>
      </w:tr>
      <w:tr w14:paraId="19F7B578">
        <w:trPr>
          <w:jc w:val="center"/>
        </w:trPr>
        <w:tc>
          <w:tcPr>
            <w:tcW w:w="4320" w:type="dxa"/>
          </w:tcPr>
          <w:p w14:paraId="685C2DFF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74DCF578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部门管理员侧栏可见产品部但「管理」禁用（见 UAT-053）</w:t>
            </w:r>
          </w:p>
        </w:tc>
      </w:tr>
    </w:tbl>
    <w:p w14:paraId="2C1CC307"/>
    <w:p w14:paraId="2AE98704">
      <w:pPr>
        <w:pStyle w:val="5"/>
      </w:pPr>
      <w:r>
        <w:t>UAT-007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F920E3B">
        <w:trPr>
          <w:jc w:val="center"/>
        </w:trPr>
        <w:tc>
          <w:tcPr>
            <w:tcW w:w="4320" w:type="dxa"/>
            <w:shd w:val="clear" w:color="auto" w:fill="D9D9D9"/>
          </w:tcPr>
          <w:p w14:paraId="395CD4CD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10B178D1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3A777EA0">
        <w:trPr>
          <w:jc w:val="center"/>
        </w:trPr>
        <w:tc>
          <w:tcPr>
            <w:tcW w:w="4320" w:type="dxa"/>
          </w:tcPr>
          <w:p w14:paraId="5839E49A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0FBD605B">
            <w:pPr>
              <w:spacing w:after="40" w:line="240" w:lineRule="auto"/>
            </w:pPr>
            <w:r>
              <w:rPr>
                <w:b w:val="0"/>
                <w:sz w:val="18"/>
              </w:rPr>
              <w:t>UAT-007</w:t>
            </w:r>
          </w:p>
        </w:tc>
      </w:tr>
      <w:tr w14:paraId="53D748D7">
        <w:trPr>
          <w:jc w:val="center"/>
        </w:trPr>
        <w:tc>
          <w:tcPr>
            <w:tcW w:w="4320" w:type="dxa"/>
          </w:tcPr>
          <w:p w14:paraId="3E4211C1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44DF6C61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</w:tr>
      <w:tr w14:paraId="09161DF6">
        <w:trPr>
          <w:jc w:val="center"/>
        </w:trPr>
        <w:tc>
          <w:tcPr>
            <w:tcW w:w="4320" w:type="dxa"/>
          </w:tcPr>
          <w:p w14:paraId="430B481D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307CA43B">
            <w:pPr>
              <w:spacing w:after="40" w:line="240" w:lineRule="auto"/>
            </w:pPr>
            <w:r>
              <w:rPr>
                <w:b w:val="0"/>
                <w:sz w:val="18"/>
              </w:rPr>
              <w:t>名称为空时创建失败</w:t>
            </w:r>
          </w:p>
        </w:tc>
      </w:tr>
      <w:tr w14:paraId="31769BAC">
        <w:trPr>
          <w:jc w:val="center"/>
        </w:trPr>
        <w:tc>
          <w:tcPr>
            <w:tcW w:w="4320" w:type="dxa"/>
          </w:tcPr>
          <w:p w14:paraId="55FFD586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3E70B881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</w:tc>
      </w:tr>
      <w:tr w14:paraId="696B11A7">
        <w:trPr>
          <w:jc w:val="center"/>
        </w:trPr>
        <w:tc>
          <w:tcPr>
            <w:tcW w:w="4320" w:type="dxa"/>
          </w:tcPr>
          <w:p w14:paraId="509E9D51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26AEF317">
            <w:pPr>
              <w:spacing w:after="40" w:line="240" w:lineRule="auto"/>
            </w:pPr>
            <w:r>
              <w:rPr>
                <w:b w:val="0"/>
                <w:sz w:val="18"/>
              </w:rPr>
              <w:t>1. 点击「+ 创建部门」</w:t>
            </w:r>
          </w:p>
          <w:p w14:paraId="27930350">
            <w:pPr>
              <w:spacing w:after="40" w:line="240" w:lineRule="auto"/>
            </w:pPr>
            <w:r>
              <w:rPr>
                <w:b w:val="0"/>
                <w:sz w:val="18"/>
              </w:rPr>
              <w:t>2. 不输入名称</w:t>
            </w:r>
          </w:p>
          <w:p w14:paraId="3A4A2356">
            <w:pPr>
              <w:spacing w:after="40" w:line="240" w:lineRule="auto"/>
            </w:pPr>
            <w:r>
              <w:rPr>
                <w:b w:val="0"/>
                <w:sz w:val="18"/>
              </w:rPr>
              <w:t>3. 点击「创建」</w:t>
            </w:r>
          </w:p>
        </w:tc>
      </w:tr>
      <w:tr w14:paraId="3EB34EEE">
        <w:trPr>
          <w:jc w:val="center"/>
        </w:trPr>
        <w:tc>
          <w:tcPr>
            <w:tcW w:w="4320" w:type="dxa"/>
          </w:tcPr>
          <w:p w14:paraId="5C5D03A9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4DA3624">
            <w:pPr>
              <w:spacing w:after="40" w:line="240" w:lineRule="auto"/>
            </w:pPr>
            <w:r>
              <w:rPr>
                <w:b w:val="0"/>
                <w:sz w:val="18"/>
              </w:rPr>
              <w:t>1. 前端表单校验不通过，提示名称必填</w:t>
            </w:r>
          </w:p>
          <w:p w14:paraId="7691C6BC">
            <w:pPr>
              <w:spacing w:after="40" w:line="240" w:lineRule="auto"/>
            </w:pPr>
            <w:r>
              <w:rPr>
                <w:b w:val="0"/>
                <w:sz w:val="18"/>
              </w:rPr>
              <w:t>2. 不发送请求</w:t>
            </w:r>
          </w:p>
        </w:tc>
      </w:tr>
      <w:tr w14:paraId="4672D78C">
        <w:trPr>
          <w:jc w:val="center"/>
        </w:trPr>
        <w:tc>
          <w:tcPr>
            <w:tcW w:w="4320" w:type="dxa"/>
          </w:tcPr>
          <w:p w14:paraId="7E060F64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017799E5">
            <w:pPr>
              <w:spacing w:after="40" w:line="240" w:lineRule="auto"/>
            </w:pPr>
            <w:r>
              <w:rPr>
                <w:b w:val="0"/>
                <w:sz w:val="18"/>
              </w:rPr>
              <w:t>不输入名称直接点击「创建」，对话框保持打开，创建按钮未进入 Loading 状态（未发送请求），名称输入框仍为空。前端校验阻止了提交</w:t>
            </w:r>
          </w:p>
        </w:tc>
      </w:tr>
      <w:tr w14:paraId="52DF1789">
        <w:trPr>
          <w:jc w:val="center"/>
        </w:trPr>
        <w:tc>
          <w:tcPr>
            <w:tcW w:w="4320" w:type="dxa"/>
          </w:tcPr>
          <w:p w14:paraId="36AD5E72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7DC4C9FF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888F979">
        <w:trPr>
          <w:jc w:val="center"/>
        </w:trPr>
        <w:tc>
          <w:tcPr>
            <w:tcW w:w="4320" w:type="dxa"/>
          </w:tcPr>
          <w:p w14:paraId="5609D0F0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181F57F1">
            <w:pPr>
              <w:spacing w:after="40" w:line="240" w:lineRule="auto"/>
            </w:pPr>
          </w:p>
        </w:tc>
      </w:tr>
      <w:tr w14:paraId="4BC887E1">
        <w:trPr>
          <w:jc w:val="center"/>
        </w:trPr>
        <w:tc>
          <w:tcPr>
            <w:tcW w:w="4320" w:type="dxa"/>
          </w:tcPr>
          <w:p w14:paraId="2AF620DA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518E0E0">
            <w:pPr>
              <w:spacing w:after="40" w:line="240" w:lineRule="auto"/>
            </w:pPr>
            <w:r>
              <w:rPr>
                <w:b w:val="0"/>
                <w:sz w:val="18"/>
              </w:rPr>
              <w:t>2026-09-17 17:05</w:t>
            </w:r>
          </w:p>
        </w:tc>
      </w:tr>
      <w:tr w14:paraId="68118068">
        <w:trPr>
          <w:jc w:val="center"/>
        </w:trPr>
        <w:tc>
          <w:tcPr>
            <w:tcW w:w="4320" w:type="dxa"/>
          </w:tcPr>
          <w:p w14:paraId="2B5A7EF5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14970667">
            <w:pPr>
              <w:spacing w:after="40" w:line="240" w:lineRule="auto"/>
            </w:pPr>
            <w:r>
              <w:rPr>
                <w:b w:val="0"/>
                <w:sz w:val="18"/>
              </w:rPr>
              <w:t>2026-09-17 17:05</w:t>
            </w:r>
          </w:p>
        </w:tc>
      </w:tr>
      <w:tr w14:paraId="3FD45035">
        <w:trPr>
          <w:jc w:val="center"/>
        </w:trPr>
        <w:tc>
          <w:tcPr>
            <w:tcW w:w="4320" w:type="dxa"/>
          </w:tcPr>
          <w:p w14:paraId="76663A6A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7181F616">
            <w:pPr>
              <w:spacing w:after="40" w:line="240" w:lineRule="auto"/>
            </w:pPr>
            <w:r>
              <w:rPr>
                <w:b w:val="0"/>
                <w:sz w:val="18"/>
              </w:rPr>
              <w:t>未观察到明确的红色错误提示文本，但校验行为正确（未提交）</w:t>
            </w:r>
          </w:p>
        </w:tc>
      </w:tr>
    </w:tbl>
    <w:p w14:paraId="55E37DF1"/>
    <w:p w14:paraId="081E02CF">
      <w:pPr>
        <w:pStyle w:val="5"/>
      </w:pPr>
      <w:r>
        <w:t>UAT-008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9382436">
        <w:trPr>
          <w:jc w:val="center"/>
        </w:trPr>
        <w:tc>
          <w:tcPr>
            <w:tcW w:w="4320" w:type="dxa"/>
            <w:shd w:val="clear" w:color="auto" w:fill="D9D9D9"/>
          </w:tcPr>
          <w:p w14:paraId="2A9ECEB0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7BC2E52E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2C1D29C7">
        <w:trPr>
          <w:jc w:val="center"/>
        </w:trPr>
        <w:tc>
          <w:tcPr>
            <w:tcW w:w="4320" w:type="dxa"/>
          </w:tcPr>
          <w:p w14:paraId="73442A9D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28290F05">
            <w:pPr>
              <w:spacing w:after="40" w:line="240" w:lineRule="auto"/>
            </w:pPr>
            <w:r>
              <w:rPr>
                <w:b w:val="0"/>
                <w:sz w:val="18"/>
              </w:rPr>
              <w:t>UAT-008</w:t>
            </w:r>
          </w:p>
        </w:tc>
      </w:tr>
      <w:tr w14:paraId="6BCF1771">
        <w:trPr>
          <w:jc w:val="center"/>
        </w:trPr>
        <w:tc>
          <w:tcPr>
            <w:tcW w:w="4320" w:type="dxa"/>
          </w:tcPr>
          <w:p w14:paraId="5582912C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953BCAF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</w:tr>
      <w:tr w14:paraId="7BE2F355">
        <w:trPr>
          <w:jc w:val="center"/>
        </w:trPr>
        <w:tc>
          <w:tcPr>
            <w:tcW w:w="4320" w:type="dxa"/>
          </w:tcPr>
          <w:p w14:paraId="7A742301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A1B8C24">
            <w:pPr>
              <w:spacing w:after="40" w:line="240" w:lineRule="auto"/>
            </w:pPr>
            <w:r>
              <w:rPr>
                <w:b w:val="0"/>
                <w:sz w:val="18"/>
              </w:rPr>
              <w:t>删除空部门</w:t>
            </w:r>
          </w:p>
        </w:tc>
      </w:tr>
      <w:tr w14:paraId="5715502D">
        <w:trPr>
          <w:jc w:val="center"/>
        </w:trPr>
        <w:tc>
          <w:tcPr>
            <w:tcW w:w="4320" w:type="dxa"/>
          </w:tcPr>
          <w:p w14:paraId="1778021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89287B2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3BDFA612">
            <w:pPr>
              <w:spacing w:after="40" w:line="240" w:lineRule="auto"/>
            </w:pPr>
            <w:r>
              <w:rPr>
                <w:b w:val="0"/>
                <w:sz w:val="18"/>
              </w:rPr>
              <w:t>2. 目标部门无成员、无应用、无知识库、无子部门，也不是任何应用的发布目标</w:t>
            </w:r>
          </w:p>
        </w:tc>
      </w:tr>
      <w:tr w14:paraId="326574A6">
        <w:trPr>
          <w:jc w:val="center"/>
        </w:trPr>
        <w:tc>
          <w:tcPr>
            <w:tcW w:w="4320" w:type="dxa"/>
          </w:tcPr>
          <w:p w14:paraId="6E018E07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2336B599">
            <w:pPr>
              <w:spacing w:after="40" w:line="240" w:lineRule="auto"/>
            </w:pPr>
            <w:r>
              <w:rPr>
                <w:b w:val="0"/>
                <w:sz w:val="18"/>
              </w:rPr>
              <w:t>1. 在部门列表找到目标部门</w:t>
            </w:r>
          </w:p>
          <w:p w14:paraId="4E70DB60">
            <w:pPr>
              <w:spacing w:after="40" w:line="240" w:lineRule="auto"/>
            </w:pPr>
            <w:r>
              <w:rPr>
                <w:b w:val="0"/>
                <w:sz w:val="18"/>
              </w:rPr>
              <w:t>2. 点击「删除」按钮</w:t>
            </w:r>
          </w:p>
          <w:p w14:paraId="59853CA1">
            <w:pPr>
              <w:spacing w:after="40" w:line="240" w:lineRule="auto"/>
            </w:pPr>
            <w:r>
              <w:rPr>
                <w:b w:val="0"/>
                <w:sz w:val="18"/>
              </w:rPr>
              <w:t>3. 确认对话框中点击「确认删除」</w:t>
            </w:r>
          </w:p>
        </w:tc>
      </w:tr>
      <w:tr w14:paraId="6BF27916">
        <w:trPr>
          <w:jc w:val="center"/>
        </w:trPr>
        <w:tc>
          <w:tcPr>
            <w:tcW w:w="4320" w:type="dxa"/>
          </w:tcPr>
          <w:p w14:paraId="6FED41FC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22872AF0">
            <w:pPr>
              <w:spacing w:after="40" w:line="240" w:lineRule="auto"/>
            </w:pPr>
            <w:r>
              <w:rPr>
                <w:b w:val="0"/>
                <w:sz w:val="18"/>
              </w:rPr>
              <w:t>1. 提示「部门删除成功」</w:t>
            </w:r>
          </w:p>
          <w:p w14:paraId="400D3217">
            <w:pPr>
              <w:spacing w:after="40" w:line="240" w:lineRule="auto"/>
            </w:pPr>
            <w:r>
              <w:rPr>
                <w:b w:val="0"/>
                <w:sz w:val="18"/>
              </w:rPr>
              <w:t>2. 部门列表中该部门消失</w:t>
            </w:r>
          </w:p>
        </w:tc>
      </w:tr>
      <w:tr w14:paraId="12B329A6">
        <w:trPr>
          <w:jc w:val="center"/>
        </w:trPr>
        <w:tc>
          <w:tcPr>
            <w:tcW w:w="4320" w:type="dxa"/>
          </w:tcPr>
          <w:p w14:paraId="2191DE0A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1B3304BA">
            <w:pPr>
              <w:spacing w:after="40" w:line="240" w:lineRule="auto"/>
            </w:pPr>
            <w:r>
              <w:rPr>
                <w:b w:val="0"/>
                <w:sz w:val="18"/>
              </w:rPr>
              <w:t>先创建临时空部门「测试部」，然后点击删除并确认。删除成功，对话框关闭，部门树恢复为 3 个节点。数据库确认测试部已删除</w:t>
            </w:r>
          </w:p>
        </w:tc>
      </w:tr>
      <w:tr w14:paraId="6FACCC56">
        <w:trPr>
          <w:jc w:val="center"/>
        </w:trPr>
        <w:tc>
          <w:tcPr>
            <w:tcW w:w="4320" w:type="dxa"/>
          </w:tcPr>
          <w:p w14:paraId="58417E88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F6772C9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FDF1A9F">
        <w:trPr>
          <w:jc w:val="center"/>
        </w:trPr>
        <w:tc>
          <w:tcPr>
            <w:tcW w:w="4320" w:type="dxa"/>
          </w:tcPr>
          <w:p w14:paraId="6737CB96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5BE9BB5">
            <w:pPr>
              <w:spacing w:after="40" w:line="240" w:lineRule="auto"/>
            </w:pPr>
          </w:p>
        </w:tc>
      </w:tr>
      <w:tr w14:paraId="611F6A6F">
        <w:trPr>
          <w:jc w:val="center"/>
        </w:trPr>
        <w:tc>
          <w:tcPr>
            <w:tcW w:w="4320" w:type="dxa"/>
          </w:tcPr>
          <w:p w14:paraId="250F4A38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0DC40AF3">
            <w:pPr>
              <w:spacing w:after="40" w:line="240" w:lineRule="auto"/>
            </w:pPr>
            <w:r>
              <w:rPr>
                <w:b w:val="0"/>
                <w:sz w:val="18"/>
              </w:rPr>
              <w:t>2026-09-17 17:10</w:t>
            </w:r>
          </w:p>
        </w:tc>
      </w:tr>
      <w:tr w14:paraId="266713D8">
        <w:trPr>
          <w:jc w:val="center"/>
        </w:trPr>
        <w:tc>
          <w:tcPr>
            <w:tcW w:w="4320" w:type="dxa"/>
          </w:tcPr>
          <w:p w14:paraId="1AFF9583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21DCDFEF">
            <w:pPr>
              <w:spacing w:after="40" w:line="240" w:lineRule="auto"/>
            </w:pPr>
            <w:r>
              <w:rPr>
                <w:b w:val="0"/>
                <w:sz w:val="18"/>
              </w:rPr>
              <w:t>2026-09-17 17:10</w:t>
            </w:r>
          </w:p>
        </w:tc>
      </w:tr>
      <w:tr w14:paraId="43F943A9">
        <w:trPr>
          <w:jc w:val="center"/>
        </w:trPr>
        <w:tc>
          <w:tcPr>
            <w:tcW w:w="4320" w:type="dxa"/>
          </w:tcPr>
          <w:p w14:paraId="74520846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72614817">
            <w:pPr>
              <w:spacing w:after="40" w:line="240" w:lineRule="auto"/>
            </w:pPr>
          </w:p>
        </w:tc>
      </w:tr>
    </w:tbl>
    <w:p w14:paraId="2A4A926F"/>
    <w:p w14:paraId="418F28C3">
      <w:pPr>
        <w:pStyle w:val="5"/>
      </w:pPr>
      <w:r>
        <w:t>UAT-009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6F38133">
        <w:trPr>
          <w:jc w:val="center"/>
        </w:trPr>
        <w:tc>
          <w:tcPr>
            <w:tcW w:w="4320" w:type="dxa"/>
            <w:shd w:val="clear" w:color="auto" w:fill="D9D9D9"/>
          </w:tcPr>
          <w:p w14:paraId="291424F5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45B16DE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28D5F922">
        <w:trPr>
          <w:jc w:val="center"/>
        </w:trPr>
        <w:tc>
          <w:tcPr>
            <w:tcW w:w="4320" w:type="dxa"/>
          </w:tcPr>
          <w:p w14:paraId="25845B74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7E666B43">
            <w:pPr>
              <w:spacing w:after="40" w:line="240" w:lineRule="auto"/>
            </w:pPr>
            <w:r>
              <w:rPr>
                <w:b w:val="0"/>
                <w:sz w:val="18"/>
              </w:rPr>
              <w:t>UAT-009</w:t>
            </w:r>
          </w:p>
        </w:tc>
      </w:tr>
      <w:tr w14:paraId="180AA5CB">
        <w:trPr>
          <w:jc w:val="center"/>
        </w:trPr>
        <w:tc>
          <w:tcPr>
            <w:tcW w:w="4320" w:type="dxa"/>
          </w:tcPr>
          <w:p w14:paraId="44D608A9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237E8F2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</w:tr>
      <w:tr w14:paraId="00D58710">
        <w:trPr>
          <w:jc w:val="center"/>
        </w:trPr>
        <w:tc>
          <w:tcPr>
            <w:tcW w:w="4320" w:type="dxa"/>
          </w:tcPr>
          <w:p w14:paraId="55F5DDEF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EDA02D8">
            <w:pPr>
              <w:spacing w:after="40" w:line="240" w:lineRule="auto"/>
            </w:pPr>
            <w:r>
              <w:rPr>
                <w:b w:val="0"/>
                <w:sz w:val="18"/>
              </w:rPr>
              <w:t>默认部门不可删</w:t>
            </w:r>
          </w:p>
        </w:tc>
      </w:tr>
      <w:tr w14:paraId="01E3140D">
        <w:trPr>
          <w:jc w:val="center"/>
        </w:trPr>
        <w:tc>
          <w:tcPr>
            <w:tcW w:w="4320" w:type="dxa"/>
          </w:tcPr>
          <w:p w14:paraId="27999C13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96CE373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212CA9E1">
            <w:pPr>
              <w:spacing w:after="40" w:line="240" w:lineRule="auto"/>
            </w:pPr>
            <w:r>
              <w:rPr>
                <w:b w:val="0"/>
                <w:sz w:val="18"/>
              </w:rPr>
              <w:t>2. 存在默认部门</w:t>
            </w:r>
          </w:p>
        </w:tc>
      </w:tr>
      <w:tr w14:paraId="675DF847">
        <w:trPr>
          <w:jc w:val="center"/>
        </w:trPr>
        <w:tc>
          <w:tcPr>
            <w:tcW w:w="4320" w:type="dxa"/>
          </w:tcPr>
          <w:p w14:paraId="72340FC6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334E4EDC">
            <w:pPr>
              <w:spacing w:after="40" w:line="240" w:lineRule="auto"/>
            </w:pPr>
            <w:r>
              <w:rPr>
                <w:b w:val="0"/>
                <w:sz w:val="18"/>
              </w:rPr>
              <w:t>1. 在部门列表找到默认部门</w:t>
            </w:r>
          </w:p>
          <w:p w14:paraId="5AB763F4">
            <w:pPr>
              <w:spacing w:after="40" w:line="240" w:lineRule="auto"/>
            </w:pPr>
            <w:r>
              <w:rPr>
                <w:b w:val="0"/>
                <w:sz w:val="18"/>
              </w:rPr>
              <w:t>2. 观察「删除」按钮状态</w:t>
            </w:r>
          </w:p>
        </w:tc>
      </w:tr>
      <w:tr w14:paraId="29FE1F25">
        <w:trPr>
          <w:jc w:val="center"/>
        </w:trPr>
        <w:tc>
          <w:tcPr>
            <w:tcW w:w="4320" w:type="dxa"/>
          </w:tcPr>
          <w:p w14:paraId="42C00979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996A6C7">
            <w:pPr>
              <w:spacing w:after="40" w:line="240" w:lineRule="auto"/>
            </w:pPr>
            <w:r>
              <w:rPr>
                <w:b w:val="0"/>
                <w:sz w:val="18"/>
              </w:rPr>
              <w:t>1. 默认部门的「删除」按钮为禁用/灰色状态</w:t>
            </w:r>
          </w:p>
          <w:p w14:paraId="47AF4B32">
            <w:pPr>
              <w:spacing w:after="40" w:line="240" w:lineRule="auto"/>
            </w:pPr>
            <w:r>
              <w:rPr>
                <w:b w:val="0"/>
                <w:sz w:val="18"/>
              </w:rPr>
              <w:t>2. 无法点击删除</w:t>
            </w:r>
          </w:p>
        </w:tc>
      </w:tr>
      <w:tr w14:paraId="46FCF9A7">
        <w:trPr>
          <w:jc w:val="center"/>
        </w:trPr>
        <w:tc>
          <w:tcPr>
            <w:tcW w:w="4320" w:type="dxa"/>
          </w:tcPr>
          <w:p w14:paraId="2C675FDF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20D3BACA">
            <w:pPr>
              <w:spacing w:after="40" w:line="240" w:lineRule="auto"/>
            </w:pPr>
            <w:r>
              <w:rPr>
                <w:b w:val="0"/>
                <w:sz w:val="18"/>
              </w:rPr>
              <w:t>部门树中默认部门（treeitem e34）的「删除」按钮（e37）状态为 disabled，无法点击</w:t>
            </w:r>
          </w:p>
        </w:tc>
      </w:tr>
      <w:tr w14:paraId="048CBDAF">
        <w:trPr>
          <w:jc w:val="center"/>
        </w:trPr>
        <w:tc>
          <w:tcPr>
            <w:tcW w:w="4320" w:type="dxa"/>
          </w:tcPr>
          <w:p w14:paraId="496FF551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66CFE1A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530DE7D">
        <w:trPr>
          <w:jc w:val="center"/>
        </w:trPr>
        <w:tc>
          <w:tcPr>
            <w:tcW w:w="4320" w:type="dxa"/>
          </w:tcPr>
          <w:p w14:paraId="360A5AA5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438A267">
            <w:pPr>
              <w:spacing w:after="40" w:line="240" w:lineRule="auto"/>
            </w:pPr>
          </w:p>
        </w:tc>
      </w:tr>
      <w:tr w14:paraId="3CC6A7E1">
        <w:trPr>
          <w:jc w:val="center"/>
        </w:trPr>
        <w:tc>
          <w:tcPr>
            <w:tcW w:w="4320" w:type="dxa"/>
          </w:tcPr>
          <w:p w14:paraId="2DF42601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7C93103">
            <w:pPr>
              <w:spacing w:after="40" w:line="240" w:lineRule="auto"/>
            </w:pPr>
            <w:r>
              <w:rPr>
                <w:b w:val="0"/>
                <w:sz w:val="18"/>
              </w:rPr>
              <w:t>2026-09-17 17:02</w:t>
            </w:r>
          </w:p>
        </w:tc>
      </w:tr>
      <w:tr w14:paraId="6FDA676A">
        <w:trPr>
          <w:jc w:val="center"/>
        </w:trPr>
        <w:tc>
          <w:tcPr>
            <w:tcW w:w="4320" w:type="dxa"/>
          </w:tcPr>
          <w:p w14:paraId="6DF41F5D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3311345">
            <w:pPr>
              <w:spacing w:after="40" w:line="240" w:lineRule="auto"/>
            </w:pPr>
            <w:r>
              <w:rPr>
                <w:b w:val="0"/>
                <w:sz w:val="18"/>
              </w:rPr>
              <w:t>2026-09-17 17:02</w:t>
            </w:r>
          </w:p>
        </w:tc>
      </w:tr>
      <w:tr w14:paraId="52FD1A04">
        <w:trPr>
          <w:jc w:val="center"/>
        </w:trPr>
        <w:tc>
          <w:tcPr>
            <w:tcW w:w="4320" w:type="dxa"/>
          </w:tcPr>
          <w:p w14:paraId="3151C675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09EB0C5F">
            <w:pPr>
              <w:spacing w:after="40" w:line="240" w:lineRule="auto"/>
            </w:pPr>
            <w:r>
              <w:rPr>
                <w:b w:val="0"/>
                <w:sz w:val="18"/>
              </w:rPr>
              <w:t>与 UAT-003 同步验证</w:t>
            </w:r>
          </w:p>
        </w:tc>
      </w:tr>
    </w:tbl>
    <w:p w14:paraId="112910A0"/>
    <w:p w14:paraId="2BF2A5D1">
      <w:pPr>
        <w:pStyle w:val="5"/>
      </w:pPr>
      <w:r>
        <w:t>UAT-010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F59F64D">
        <w:trPr>
          <w:jc w:val="center"/>
        </w:trPr>
        <w:tc>
          <w:tcPr>
            <w:tcW w:w="4320" w:type="dxa"/>
            <w:shd w:val="clear" w:color="auto" w:fill="D9D9D9"/>
          </w:tcPr>
          <w:p w14:paraId="0B2DA8E0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3984FE2E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882FC6C">
        <w:trPr>
          <w:jc w:val="center"/>
        </w:trPr>
        <w:tc>
          <w:tcPr>
            <w:tcW w:w="4320" w:type="dxa"/>
          </w:tcPr>
          <w:p w14:paraId="40D10E07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A8AACF0">
            <w:pPr>
              <w:spacing w:after="40" w:line="240" w:lineRule="auto"/>
            </w:pPr>
            <w:r>
              <w:rPr>
                <w:b w:val="0"/>
                <w:sz w:val="18"/>
              </w:rPr>
              <w:t>UAT-010</w:t>
            </w:r>
          </w:p>
        </w:tc>
      </w:tr>
      <w:tr w14:paraId="5A7BAFB2">
        <w:trPr>
          <w:jc w:val="center"/>
        </w:trPr>
        <w:tc>
          <w:tcPr>
            <w:tcW w:w="4320" w:type="dxa"/>
          </w:tcPr>
          <w:p w14:paraId="25A7B3F4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0501167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</w:tr>
      <w:tr w14:paraId="7CD6786A">
        <w:trPr>
          <w:jc w:val="center"/>
        </w:trPr>
        <w:tc>
          <w:tcPr>
            <w:tcW w:w="4320" w:type="dxa"/>
          </w:tcPr>
          <w:p w14:paraId="65FE1542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46866CB6">
            <w:pPr>
              <w:spacing w:after="40" w:line="240" w:lineRule="auto"/>
            </w:pPr>
            <w:r>
              <w:rPr>
                <w:b w:val="0"/>
                <w:sz w:val="18"/>
              </w:rPr>
              <w:t>有子部门不可删</w:t>
            </w:r>
          </w:p>
        </w:tc>
      </w:tr>
      <w:tr w14:paraId="0C8CF568">
        <w:trPr>
          <w:jc w:val="center"/>
        </w:trPr>
        <w:tc>
          <w:tcPr>
            <w:tcW w:w="4320" w:type="dxa"/>
          </w:tcPr>
          <w:p w14:paraId="6C547A7A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17778466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69CA717A">
            <w:pPr>
              <w:spacing w:after="40" w:line="240" w:lineRule="auto"/>
            </w:pPr>
            <w:r>
              <w:rPr>
                <w:b w:val="0"/>
                <w:sz w:val="18"/>
              </w:rPr>
              <w:t>2. 技术部下存在子部门「前端组」</w:t>
            </w:r>
          </w:p>
        </w:tc>
      </w:tr>
      <w:tr w14:paraId="75C574D8">
        <w:trPr>
          <w:jc w:val="center"/>
        </w:trPr>
        <w:tc>
          <w:tcPr>
            <w:tcW w:w="4320" w:type="dxa"/>
          </w:tcPr>
          <w:p w14:paraId="58E5D9B3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3E751311">
            <w:pPr>
              <w:spacing w:after="40" w:line="240" w:lineRule="auto"/>
            </w:pPr>
            <w:r>
              <w:rPr>
                <w:b w:val="0"/>
                <w:sz w:val="18"/>
              </w:rPr>
              <w:t>1. 点击技术部的「删除」按钮</w:t>
            </w:r>
          </w:p>
          <w:p w14:paraId="5376B9B1">
            <w:pPr>
              <w:spacing w:after="40" w:line="240" w:lineRule="auto"/>
            </w:pPr>
            <w:r>
              <w:rPr>
                <w:b w:val="0"/>
                <w:sz w:val="18"/>
              </w:rPr>
              <w:t>2. 确认删除</w:t>
            </w:r>
          </w:p>
        </w:tc>
      </w:tr>
      <w:tr w14:paraId="420B778B">
        <w:trPr>
          <w:jc w:val="center"/>
        </w:trPr>
        <w:tc>
          <w:tcPr>
            <w:tcW w:w="4320" w:type="dxa"/>
          </w:tcPr>
          <w:p w14:paraId="0AFEB15D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7B1453C5">
            <w:pPr>
              <w:spacing w:after="40" w:line="240" w:lineRule="auto"/>
            </w:pPr>
            <w:r>
              <w:rPr>
                <w:b w:val="0"/>
                <w:sz w:val="18"/>
              </w:rPr>
              <w:t>1. 删除失败</w:t>
            </w:r>
          </w:p>
          <w:p w14:paraId="5CDC4A72">
            <w:pPr>
              <w:spacing w:after="40" w:line="240" w:lineRule="auto"/>
            </w:pPr>
            <w:r>
              <w:rPr>
                <w:b w:val="0"/>
                <w:sz w:val="18"/>
              </w:rPr>
              <w:t>2. 提示「部门下有子部门，请先删除子部门」（不必核对具体数量）</w:t>
            </w:r>
          </w:p>
        </w:tc>
      </w:tr>
      <w:tr w14:paraId="41C5A80E">
        <w:trPr>
          <w:jc w:val="center"/>
        </w:trPr>
        <w:tc>
          <w:tcPr>
            <w:tcW w:w="4320" w:type="dxa"/>
          </w:tcPr>
          <w:p w14:paraId="4981D753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617689DD">
            <w:pPr>
              <w:spacing w:after="40" w:line="240" w:lineRule="auto"/>
            </w:pPr>
            <w:r>
              <w:rPr>
                <w:b w:val="0"/>
                <w:sz w:val="18"/>
              </w:rPr>
              <w:t>点击删除后弹出确认对话框，点击「确认」后按钮短暂 Loading 后恢复，对话框保持打开，部门树无变化。数据库确认技术部仍存在。删除被拒绝</w:t>
            </w:r>
          </w:p>
        </w:tc>
      </w:tr>
      <w:tr w14:paraId="0D52E7B8">
        <w:trPr>
          <w:jc w:val="center"/>
        </w:trPr>
        <w:tc>
          <w:tcPr>
            <w:tcW w:w="4320" w:type="dxa"/>
          </w:tcPr>
          <w:p w14:paraId="44015056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58283C4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A3F5A80">
        <w:trPr>
          <w:jc w:val="center"/>
        </w:trPr>
        <w:tc>
          <w:tcPr>
            <w:tcW w:w="4320" w:type="dxa"/>
          </w:tcPr>
          <w:p w14:paraId="6DCBE0C4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732B8AB4">
            <w:pPr>
              <w:spacing w:after="40" w:line="240" w:lineRule="auto"/>
            </w:pPr>
          </w:p>
        </w:tc>
      </w:tr>
      <w:tr w14:paraId="391095A2">
        <w:trPr>
          <w:jc w:val="center"/>
        </w:trPr>
        <w:tc>
          <w:tcPr>
            <w:tcW w:w="4320" w:type="dxa"/>
          </w:tcPr>
          <w:p w14:paraId="5EA36742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7CA81B5">
            <w:pPr>
              <w:spacing w:after="40" w:line="240" w:lineRule="auto"/>
            </w:pPr>
            <w:r>
              <w:rPr>
                <w:b w:val="0"/>
                <w:sz w:val="18"/>
              </w:rPr>
              <w:t>2026-09-17 17:06</w:t>
            </w:r>
          </w:p>
        </w:tc>
      </w:tr>
      <w:tr w14:paraId="1DEB9D8C">
        <w:trPr>
          <w:jc w:val="center"/>
        </w:trPr>
        <w:tc>
          <w:tcPr>
            <w:tcW w:w="4320" w:type="dxa"/>
          </w:tcPr>
          <w:p w14:paraId="32906E12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0460B7F">
            <w:pPr>
              <w:spacing w:after="40" w:line="240" w:lineRule="auto"/>
            </w:pPr>
            <w:r>
              <w:rPr>
                <w:b w:val="0"/>
                <w:sz w:val="18"/>
              </w:rPr>
              <w:t>2026-09-17 17:06</w:t>
            </w:r>
          </w:p>
        </w:tc>
      </w:tr>
      <w:tr w14:paraId="21327D27">
        <w:trPr>
          <w:jc w:val="center"/>
        </w:trPr>
        <w:tc>
          <w:tcPr>
            <w:tcW w:w="4320" w:type="dxa"/>
          </w:tcPr>
          <w:p w14:paraId="69DA613E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C324864">
            <w:pPr>
              <w:spacing w:after="40" w:line="240" w:lineRule="auto"/>
            </w:pPr>
            <w:r>
              <w:rPr>
                <w:b w:val="0"/>
                <w:sz w:val="18"/>
              </w:rPr>
              <w:t>未捕获到明确的错误提示 Toast，但删除行为被拒绝</w:t>
            </w:r>
          </w:p>
        </w:tc>
      </w:tr>
    </w:tbl>
    <w:p w14:paraId="784F009A"/>
    <w:p w14:paraId="1CFAE2DA">
      <w:pPr>
        <w:pStyle w:val="5"/>
      </w:pPr>
      <w:r>
        <w:t>UAT-011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537701E">
        <w:trPr>
          <w:jc w:val="center"/>
        </w:trPr>
        <w:tc>
          <w:tcPr>
            <w:tcW w:w="4320" w:type="dxa"/>
            <w:shd w:val="clear" w:color="auto" w:fill="D9D9D9"/>
          </w:tcPr>
          <w:p w14:paraId="644C7BCD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5FEFDAA5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241F1E1D">
        <w:trPr>
          <w:jc w:val="center"/>
        </w:trPr>
        <w:tc>
          <w:tcPr>
            <w:tcW w:w="4320" w:type="dxa"/>
          </w:tcPr>
          <w:p w14:paraId="0FACEB74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46D55B53">
            <w:pPr>
              <w:spacing w:after="40" w:line="240" w:lineRule="auto"/>
            </w:pPr>
            <w:r>
              <w:rPr>
                <w:b w:val="0"/>
                <w:sz w:val="18"/>
              </w:rPr>
              <w:t>UAT-011</w:t>
            </w:r>
          </w:p>
        </w:tc>
      </w:tr>
      <w:tr w14:paraId="05EF9A4B">
        <w:trPr>
          <w:jc w:val="center"/>
        </w:trPr>
        <w:tc>
          <w:tcPr>
            <w:tcW w:w="4320" w:type="dxa"/>
          </w:tcPr>
          <w:p w14:paraId="44961EF0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44D289F8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</w:tr>
      <w:tr w14:paraId="5BF1C8D0">
        <w:trPr>
          <w:jc w:val="center"/>
        </w:trPr>
        <w:tc>
          <w:tcPr>
            <w:tcW w:w="4320" w:type="dxa"/>
          </w:tcPr>
          <w:p w14:paraId="72E9E752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9F9724D">
            <w:pPr>
              <w:spacing w:after="40" w:line="240" w:lineRule="auto"/>
            </w:pPr>
            <w:r>
              <w:rPr>
                <w:b w:val="0"/>
                <w:sz w:val="18"/>
              </w:rPr>
              <w:t>有成员不可删</w:t>
            </w:r>
          </w:p>
        </w:tc>
      </w:tr>
      <w:tr w14:paraId="7BDE2025">
        <w:trPr>
          <w:jc w:val="center"/>
        </w:trPr>
        <w:tc>
          <w:tcPr>
            <w:tcW w:w="4320" w:type="dxa"/>
          </w:tcPr>
          <w:p w14:paraId="68823FF7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5DF49D58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32B57D56">
            <w:pPr>
              <w:spacing w:after="40" w:line="240" w:lineRule="auto"/>
            </w:pPr>
            <w:r>
              <w:rPr>
                <w:b w:val="0"/>
                <w:sz w:val="18"/>
              </w:rPr>
              <w:t>2. 部门下存在成员</w:t>
            </w:r>
          </w:p>
        </w:tc>
      </w:tr>
      <w:tr w14:paraId="5A77788E">
        <w:trPr>
          <w:jc w:val="center"/>
        </w:trPr>
        <w:tc>
          <w:tcPr>
            <w:tcW w:w="4320" w:type="dxa"/>
          </w:tcPr>
          <w:p w14:paraId="73EC351E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2E6888E9">
            <w:pPr>
              <w:spacing w:after="40" w:line="240" w:lineRule="auto"/>
            </w:pPr>
            <w:r>
              <w:rPr>
                <w:b w:val="0"/>
                <w:sz w:val="18"/>
              </w:rPr>
              <w:t>1. 点击该部门的「删除」按钮</w:t>
            </w:r>
          </w:p>
          <w:p w14:paraId="2B535984">
            <w:pPr>
              <w:spacing w:after="40" w:line="240" w:lineRule="auto"/>
            </w:pPr>
            <w:r>
              <w:rPr>
                <w:b w:val="0"/>
                <w:sz w:val="18"/>
              </w:rPr>
              <w:t>2. 确认删除</w:t>
            </w:r>
          </w:p>
        </w:tc>
      </w:tr>
      <w:tr w14:paraId="7A45A0EE">
        <w:trPr>
          <w:jc w:val="center"/>
        </w:trPr>
        <w:tc>
          <w:tcPr>
            <w:tcW w:w="4320" w:type="dxa"/>
          </w:tcPr>
          <w:p w14:paraId="147EEC7A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E9D7C85">
            <w:pPr>
              <w:spacing w:after="40" w:line="240" w:lineRule="auto"/>
            </w:pPr>
            <w:r>
              <w:rPr>
                <w:b w:val="0"/>
                <w:sz w:val="18"/>
              </w:rPr>
              <w:t>1. 删除失败</w:t>
            </w:r>
          </w:p>
          <w:p w14:paraId="63BA4262">
            <w:pPr>
              <w:spacing w:after="40" w:line="240" w:lineRule="auto"/>
            </w:pPr>
            <w:r>
              <w:rPr>
                <w:b w:val="0"/>
                <w:sz w:val="18"/>
              </w:rPr>
              <w:t>2. 提示「部门下有成员，请先移动成员」</w:t>
            </w:r>
          </w:p>
        </w:tc>
      </w:tr>
      <w:tr w14:paraId="08BC9065">
        <w:trPr>
          <w:jc w:val="center"/>
        </w:trPr>
        <w:tc>
          <w:tcPr>
            <w:tcW w:w="4320" w:type="dxa"/>
          </w:tcPr>
          <w:p w14:paraId="3C6CEBF6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6786AB10">
            <w:pPr>
              <w:spacing w:after="40" w:line="240" w:lineRule="auto"/>
            </w:pPr>
            <w:r>
              <w:rPr>
                <w:b w:val="0"/>
                <w:sz w:val="18"/>
              </w:rPr>
              <w:t>将钱七归属产品部后，以 owner 删除产品部：确认后 DELETE 返回 400，响应 description=「部门下有成员，请先移动成员」；产品部仍存在。</w:t>
            </w:r>
          </w:p>
        </w:tc>
      </w:tr>
      <w:tr w14:paraId="5916C746">
        <w:trPr>
          <w:jc w:val="center"/>
        </w:trPr>
        <w:tc>
          <w:tcPr>
            <w:tcW w:w="4320" w:type="dxa"/>
          </w:tcPr>
          <w:p w14:paraId="2F280A51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6FA0772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1FBAD38">
        <w:trPr>
          <w:jc w:val="center"/>
        </w:trPr>
        <w:tc>
          <w:tcPr>
            <w:tcW w:w="4320" w:type="dxa"/>
          </w:tcPr>
          <w:p w14:paraId="1FEFAF3E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1ED3E50">
            <w:pPr>
              <w:spacing w:after="40" w:line="240" w:lineRule="auto"/>
            </w:pPr>
          </w:p>
        </w:tc>
      </w:tr>
      <w:tr w14:paraId="42FB863A">
        <w:trPr>
          <w:jc w:val="center"/>
        </w:trPr>
        <w:tc>
          <w:tcPr>
            <w:tcW w:w="4320" w:type="dxa"/>
          </w:tcPr>
          <w:p w14:paraId="4D660D68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70310F3D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17:28</w:t>
            </w:r>
          </w:p>
        </w:tc>
      </w:tr>
      <w:tr w14:paraId="10C3B286">
        <w:trPr>
          <w:jc w:val="center"/>
        </w:trPr>
        <w:tc>
          <w:tcPr>
            <w:tcW w:w="4320" w:type="dxa"/>
          </w:tcPr>
          <w:p w14:paraId="43B89B04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79702D16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17:28</w:t>
            </w:r>
          </w:p>
        </w:tc>
      </w:tr>
      <w:tr w14:paraId="5D629BB5">
        <w:trPr>
          <w:jc w:val="center"/>
        </w:trPr>
        <w:tc>
          <w:tcPr>
            <w:tcW w:w="4320" w:type="dxa"/>
          </w:tcPr>
          <w:p w14:paraId="10100E4A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BE8C842">
            <w:pPr>
              <w:spacing w:after="40" w:line="240" w:lineRule="auto"/>
            </w:pPr>
            <w:r>
              <w:rPr>
                <w:b w:val="0"/>
                <w:sz w:val="18"/>
              </w:rPr>
              <w:t>钱七当前归属产品部（为构造本前置）</w:t>
            </w:r>
          </w:p>
        </w:tc>
      </w:tr>
    </w:tbl>
    <w:p w14:paraId="140336A5"/>
    <w:p w14:paraId="454A0D5D">
      <w:pPr>
        <w:pStyle w:val="5"/>
      </w:pPr>
      <w:r>
        <w:t>UAT-012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FC3E4EE">
        <w:trPr>
          <w:jc w:val="center"/>
        </w:trPr>
        <w:tc>
          <w:tcPr>
            <w:tcW w:w="4320" w:type="dxa"/>
            <w:shd w:val="clear" w:color="auto" w:fill="D9D9D9"/>
          </w:tcPr>
          <w:p w14:paraId="16BDDB21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9832462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53E21FED">
        <w:trPr>
          <w:jc w:val="center"/>
        </w:trPr>
        <w:tc>
          <w:tcPr>
            <w:tcW w:w="4320" w:type="dxa"/>
          </w:tcPr>
          <w:p w14:paraId="1574D4DB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590669D4">
            <w:pPr>
              <w:spacing w:after="40" w:line="240" w:lineRule="auto"/>
            </w:pPr>
            <w:r>
              <w:rPr>
                <w:b w:val="0"/>
                <w:sz w:val="18"/>
              </w:rPr>
              <w:t>UAT-012</w:t>
            </w:r>
          </w:p>
        </w:tc>
      </w:tr>
      <w:tr w14:paraId="461F3FD9">
        <w:trPr>
          <w:jc w:val="center"/>
        </w:trPr>
        <w:tc>
          <w:tcPr>
            <w:tcW w:w="4320" w:type="dxa"/>
          </w:tcPr>
          <w:p w14:paraId="5F6A9D09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1FEE7368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</w:tr>
      <w:tr w14:paraId="5C7B0991">
        <w:trPr>
          <w:jc w:val="center"/>
        </w:trPr>
        <w:tc>
          <w:tcPr>
            <w:tcW w:w="4320" w:type="dxa"/>
          </w:tcPr>
          <w:p w14:paraId="64D8431B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462B1E9D">
            <w:pPr>
              <w:spacing w:after="40" w:line="240" w:lineRule="auto"/>
            </w:pPr>
            <w:r>
              <w:rPr>
                <w:b w:val="0"/>
                <w:sz w:val="18"/>
              </w:rPr>
              <w:t>有应用不可删</w:t>
            </w:r>
          </w:p>
        </w:tc>
      </w:tr>
      <w:tr w14:paraId="07A26604">
        <w:trPr>
          <w:jc w:val="center"/>
        </w:trPr>
        <w:tc>
          <w:tcPr>
            <w:tcW w:w="4320" w:type="dxa"/>
          </w:tcPr>
          <w:p w14:paraId="26755CA4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0EBC5C9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1F66009C">
            <w:pPr>
              <w:spacing w:after="40" w:line="240" w:lineRule="auto"/>
            </w:pPr>
            <w:r>
              <w:rPr>
                <w:b w:val="0"/>
                <w:sz w:val="18"/>
              </w:rPr>
              <w:t>2. 部门下存在应用</w:t>
            </w:r>
          </w:p>
        </w:tc>
      </w:tr>
      <w:tr w14:paraId="527F971C">
        <w:trPr>
          <w:jc w:val="center"/>
        </w:trPr>
        <w:tc>
          <w:tcPr>
            <w:tcW w:w="4320" w:type="dxa"/>
          </w:tcPr>
          <w:p w14:paraId="056BC202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6B6BAE31">
            <w:pPr>
              <w:spacing w:after="40" w:line="240" w:lineRule="auto"/>
            </w:pPr>
            <w:r>
              <w:rPr>
                <w:b w:val="0"/>
                <w:sz w:val="18"/>
              </w:rPr>
              <w:t>1. 点击该部门的「删除」按钮</w:t>
            </w:r>
          </w:p>
          <w:p w14:paraId="52240725">
            <w:pPr>
              <w:spacing w:after="40" w:line="240" w:lineRule="auto"/>
            </w:pPr>
            <w:r>
              <w:rPr>
                <w:b w:val="0"/>
                <w:sz w:val="18"/>
              </w:rPr>
              <w:t>2. 确认删除</w:t>
            </w:r>
          </w:p>
        </w:tc>
      </w:tr>
      <w:tr w14:paraId="27C403BB">
        <w:trPr>
          <w:jc w:val="center"/>
        </w:trPr>
        <w:tc>
          <w:tcPr>
            <w:tcW w:w="4320" w:type="dxa"/>
          </w:tcPr>
          <w:p w14:paraId="469F0585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DA0E8A6">
            <w:pPr>
              <w:spacing w:after="40" w:line="240" w:lineRule="auto"/>
            </w:pPr>
            <w:r>
              <w:rPr>
                <w:b w:val="0"/>
                <w:sz w:val="18"/>
              </w:rPr>
              <w:t>1. 删除失败</w:t>
            </w:r>
          </w:p>
          <w:p w14:paraId="14BF873B">
            <w:pPr>
              <w:spacing w:after="40" w:line="240" w:lineRule="auto"/>
            </w:pPr>
            <w:r>
              <w:rPr>
                <w:b w:val="0"/>
                <w:sz w:val="18"/>
              </w:rPr>
              <w:t>2. 提示「部门下有应用，请先转移应用」</w:t>
            </w:r>
          </w:p>
        </w:tc>
      </w:tr>
      <w:tr w14:paraId="777D20DB">
        <w:trPr>
          <w:jc w:val="center"/>
        </w:trPr>
        <w:tc>
          <w:tcPr>
            <w:tcW w:w="4320" w:type="dxa"/>
          </w:tcPr>
          <w:p w14:paraId="30379CC6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42BBE375">
            <w:pPr>
              <w:spacing w:after="40" w:line="240" w:lineRule="auto"/>
            </w:pPr>
            <w:r>
              <w:rPr>
                <w:b w:val="0"/>
                <w:sz w:val="18"/>
              </w:rPr>
              <w:t>删除「有应用部」（含 UAT应用A）：DELETE 400，description=「部门下有应用，请先转移应用」；部门仍在。</w:t>
            </w:r>
          </w:p>
        </w:tc>
      </w:tr>
      <w:tr w14:paraId="15A06320">
        <w:trPr>
          <w:jc w:val="center"/>
        </w:trPr>
        <w:tc>
          <w:tcPr>
            <w:tcW w:w="4320" w:type="dxa"/>
          </w:tcPr>
          <w:p w14:paraId="58DAC3A4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950A04C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46C5547">
        <w:trPr>
          <w:jc w:val="center"/>
        </w:trPr>
        <w:tc>
          <w:tcPr>
            <w:tcW w:w="4320" w:type="dxa"/>
          </w:tcPr>
          <w:p w14:paraId="68734F8A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17B72A8B">
            <w:pPr>
              <w:spacing w:after="40" w:line="240" w:lineRule="auto"/>
            </w:pPr>
          </w:p>
        </w:tc>
      </w:tr>
      <w:tr w14:paraId="602D3BC0">
        <w:trPr>
          <w:jc w:val="center"/>
        </w:trPr>
        <w:tc>
          <w:tcPr>
            <w:tcW w:w="4320" w:type="dxa"/>
          </w:tcPr>
          <w:p w14:paraId="68252654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BCD0441">
            <w:pPr>
              <w:spacing w:after="40" w:line="240" w:lineRule="auto"/>
            </w:pPr>
            <w:r>
              <w:rPr>
                <w:b w:val="0"/>
                <w:sz w:val="18"/>
              </w:rPr>
              <w:t>2026-09-17 17:36</w:t>
            </w:r>
          </w:p>
        </w:tc>
      </w:tr>
      <w:tr w14:paraId="4240C9BC">
        <w:trPr>
          <w:jc w:val="center"/>
        </w:trPr>
        <w:tc>
          <w:tcPr>
            <w:tcW w:w="4320" w:type="dxa"/>
          </w:tcPr>
          <w:p w14:paraId="5F6D3100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0505E082">
            <w:pPr>
              <w:spacing w:after="40" w:line="240" w:lineRule="auto"/>
            </w:pPr>
            <w:r>
              <w:rPr>
                <w:b w:val="0"/>
                <w:sz w:val="18"/>
              </w:rPr>
              <w:t>2026-09-17 17:36</w:t>
            </w:r>
          </w:p>
        </w:tc>
      </w:tr>
      <w:tr w14:paraId="698336E2">
        <w:trPr>
          <w:jc w:val="center"/>
        </w:trPr>
        <w:tc>
          <w:tcPr>
            <w:tcW w:w="4320" w:type="dxa"/>
          </w:tcPr>
          <w:p w14:paraId="633FF37D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04CB92A1">
            <w:pPr>
              <w:spacing w:after="40" w:line="240" w:lineRule="auto"/>
            </w:pPr>
            <w:r>
              <w:rPr>
                <w:b w:val="0"/>
                <w:sz w:val="18"/>
              </w:rPr>
              <w:t>经控制台会话直调 DELETE（与 UI 同源 API）</w:t>
            </w:r>
          </w:p>
        </w:tc>
      </w:tr>
    </w:tbl>
    <w:p w14:paraId="7782DF31"/>
    <w:p w14:paraId="2E471325">
      <w:pPr>
        <w:pStyle w:val="5"/>
      </w:pPr>
      <w:r>
        <w:t>UAT-013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73BCC21">
        <w:trPr>
          <w:jc w:val="center"/>
        </w:trPr>
        <w:tc>
          <w:tcPr>
            <w:tcW w:w="4320" w:type="dxa"/>
            <w:shd w:val="clear" w:color="auto" w:fill="D9D9D9"/>
          </w:tcPr>
          <w:p w14:paraId="00594828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7BC980B1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79EBF355">
        <w:trPr>
          <w:jc w:val="center"/>
        </w:trPr>
        <w:tc>
          <w:tcPr>
            <w:tcW w:w="4320" w:type="dxa"/>
          </w:tcPr>
          <w:p w14:paraId="0401E22F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3406C133">
            <w:pPr>
              <w:spacing w:after="40" w:line="240" w:lineRule="auto"/>
            </w:pPr>
            <w:r>
              <w:rPr>
                <w:b w:val="0"/>
                <w:sz w:val="18"/>
              </w:rPr>
              <w:t>UAT-013</w:t>
            </w:r>
          </w:p>
        </w:tc>
      </w:tr>
      <w:tr w14:paraId="17895EBE">
        <w:trPr>
          <w:jc w:val="center"/>
        </w:trPr>
        <w:tc>
          <w:tcPr>
            <w:tcW w:w="4320" w:type="dxa"/>
          </w:tcPr>
          <w:p w14:paraId="6E6EB58C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1A587CB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</w:tr>
      <w:tr w14:paraId="766047B9">
        <w:trPr>
          <w:jc w:val="center"/>
        </w:trPr>
        <w:tc>
          <w:tcPr>
            <w:tcW w:w="4320" w:type="dxa"/>
          </w:tcPr>
          <w:p w14:paraId="1484AC17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2417AEE1">
            <w:pPr>
              <w:spacing w:after="40" w:line="240" w:lineRule="auto"/>
            </w:pPr>
            <w:r>
              <w:rPr>
                <w:b w:val="0"/>
                <w:sz w:val="18"/>
              </w:rPr>
              <w:t>有知识库不可删</w:t>
            </w:r>
          </w:p>
        </w:tc>
      </w:tr>
      <w:tr w14:paraId="0F8F2050">
        <w:trPr>
          <w:jc w:val="center"/>
        </w:trPr>
        <w:tc>
          <w:tcPr>
            <w:tcW w:w="4320" w:type="dxa"/>
          </w:tcPr>
          <w:p w14:paraId="4882FFC6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4DA0568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6A45579F">
            <w:pPr>
              <w:spacing w:after="40" w:line="240" w:lineRule="auto"/>
            </w:pPr>
            <w:r>
              <w:rPr>
                <w:b w:val="0"/>
                <w:sz w:val="18"/>
              </w:rPr>
              <w:t>2. 部门下存在知识库</w:t>
            </w:r>
          </w:p>
        </w:tc>
      </w:tr>
      <w:tr w14:paraId="21392B36">
        <w:trPr>
          <w:jc w:val="center"/>
        </w:trPr>
        <w:tc>
          <w:tcPr>
            <w:tcW w:w="4320" w:type="dxa"/>
          </w:tcPr>
          <w:p w14:paraId="3A11291D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4F56A2A3">
            <w:pPr>
              <w:spacing w:after="40" w:line="240" w:lineRule="auto"/>
            </w:pPr>
            <w:r>
              <w:rPr>
                <w:b w:val="0"/>
                <w:sz w:val="18"/>
              </w:rPr>
              <w:t>1. 点击该部门的「删除」按钮</w:t>
            </w:r>
          </w:p>
          <w:p w14:paraId="2F97109A">
            <w:pPr>
              <w:spacing w:after="40" w:line="240" w:lineRule="auto"/>
            </w:pPr>
            <w:r>
              <w:rPr>
                <w:b w:val="0"/>
                <w:sz w:val="18"/>
              </w:rPr>
              <w:t>2. 确认删除</w:t>
            </w:r>
          </w:p>
        </w:tc>
      </w:tr>
      <w:tr w14:paraId="70A0E8BC">
        <w:trPr>
          <w:jc w:val="center"/>
        </w:trPr>
        <w:tc>
          <w:tcPr>
            <w:tcW w:w="4320" w:type="dxa"/>
          </w:tcPr>
          <w:p w14:paraId="545758F2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B8D3673">
            <w:pPr>
              <w:spacing w:after="40" w:line="240" w:lineRule="auto"/>
            </w:pPr>
            <w:r>
              <w:rPr>
                <w:b w:val="0"/>
                <w:sz w:val="18"/>
              </w:rPr>
              <w:t>1. 删除失败</w:t>
            </w:r>
          </w:p>
          <w:p w14:paraId="22A049C4">
            <w:pPr>
              <w:spacing w:after="40" w:line="240" w:lineRule="auto"/>
            </w:pPr>
            <w:r>
              <w:rPr>
                <w:b w:val="0"/>
                <w:sz w:val="18"/>
              </w:rPr>
              <w:t>2. 提示「部门下有知识库，请先转移知识库」</w:t>
            </w:r>
          </w:p>
        </w:tc>
      </w:tr>
      <w:tr w14:paraId="19424D59">
        <w:trPr>
          <w:jc w:val="center"/>
        </w:trPr>
        <w:tc>
          <w:tcPr>
            <w:tcW w:w="4320" w:type="dxa"/>
          </w:tcPr>
          <w:p w14:paraId="1906701C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0C92427A">
            <w:pPr>
              <w:spacing w:after="40" w:line="240" w:lineRule="auto"/>
            </w:pPr>
            <w:r>
              <w:rPr>
                <w:b w:val="0"/>
                <w:sz w:val="18"/>
              </w:rPr>
              <w:t>删除「有知识库部」（含 UAT知识库K1）：DELETE 400，description=「部门下有知识库，请先转移知识库」。</w:t>
            </w:r>
          </w:p>
        </w:tc>
      </w:tr>
      <w:tr w14:paraId="1C33D8D7">
        <w:trPr>
          <w:jc w:val="center"/>
        </w:trPr>
        <w:tc>
          <w:tcPr>
            <w:tcW w:w="4320" w:type="dxa"/>
          </w:tcPr>
          <w:p w14:paraId="0E991E1C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327F0C6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EE15EFD">
        <w:trPr>
          <w:jc w:val="center"/>
        </w:trPr>
        <w:tc>
          <w:tcPr>
            <w:tcW w:w="4320" w:type="dxa"/>
          </w:tcPr>
          <w:p w14:paraId="42C40880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2CD54E88">
            <w:pPr>
              <w:spacing w:after="40" w:line="240" w:lineRule="auto"/>
            </w:pPr>
          </w:p>
        </w:tc>
      </w:tr>
      <w:tr w14:paraId="1701FBB9">
        <w:trPr>
          <w:jc w:val="center"/>
        </w:trPr>
        <w:tc>
          <w:tcPr>
            <w:tcW w:w="4320" w:type="dxa"/>
          </w:tcPr>
          <w:p w14:paraId="56EB6DC2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65EF4A5C">
            <w:pPr>
              <w:spacing w:after="40" w:line="240" w:lineRule="auto"/>
            </w:pPr>
            <w:r>
              <w:rPr>
                <w:b w:val="0"/>
                <w:sz w:val="18"/>
              </w:rPr>
              <w:t>2026-09-17 17:36</w:t>
            </w:r>
          </w:p>
        </w:tc>
      </w:tr>
      <w:tr w14:paraId="22FFBB8D">
        <w:trPr>
          <w:jc w:val="center"/>
        </w:trPr>
        <w:tc>
          <w:tcPr>
            <w:tcW w:w="4320" w:type="dxa"/>
          </w:tcPr>
          <w:p w14:paraId="3E17FCE6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58FCDFC">
            <w:pPr>
              <w:spacing w:after="40" w:line="240" w:lineRule="auto"/>
            </w:pPr>
            <w:r>
              <w:rPr>
                <w:b w:val="0"/>
                <w:sz w:val="18"/>
              </w:rPr>
              <w:t>2026-09-17 17:36</w:t>
            </w:r>
          </w:p>
        </w:tc>
      </w:tr>
      <w:tr w14:paraId="4E91B25D">
        <w:trPr>
          <w:jc w:val="center"/>
        </w:trPr>
        <w:tc>
          <w:tcPr>
            <w:tcW w:w="4320" w:type="dxa"/>
          </w:tcPr>
          <w:p w14:paraId="58D2D7DA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1C379B62">
            <w:pPr>
              <w:spacing w:after="40" w:line="240" w:lineRule="auto"/>
            </w:pPr>
          </w:p>
        </w:tc>
      </w:tr>
    </w:tbl>
    <w:p w14:paraId="3C12B18F"/>
    <w:p w14:paraId="519FC52F">
      <w:pPr>
        <w:pStyle w:val="5"/>
      </w:pPr>
      <w:r>
        <w:t>UAT-014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404A606">
        <w:trPr>
          <w:jc w:val="center"/>
        </w:trPr>
        <w:tc>
          <w:tcPr>
            <w:tcW w:w="4320" w:type="dxa"/>
            <w:shd w:val="clear" w:color="auto" w:fill="D9D9D9"/>
          </w:tcPr>
          <w:p w14:paraId="3E55D41F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181F981B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6717E01B">
        <w:trPr>
          <w:jc w:val="center"/>
        </w:trPr>
        <w:tc>
          <w:tcPr>
            <w:tcW w:w="4320" w:type="dxa"/>
          </w:tcPr>
          <w:p w14:paraId="5BFECB83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7D90525D">
            <w:pPr>
              <w:spacing w:after="40" w:line="240" w:lineRule="auto"/>
            </w:pPr>
            <w:r>
              <w:rPr>
                <w:b w:val="0"/>
                <w:sz w:val="18"/>
              </w:rPr>
              <w:t>UAT-014</w:t>
            </w:r>
          </w:p>
        </w:tc>
      </w:tr>
      <w:tr w14:paraId="52C5B9B0">
        <w:trPr>
          <w:jc w:val="center"/>
        </w:trPr>
        <w:tc>
          <w:tcPr>
            <w:tcW w:w="4320" w:type="dxa"/>
          </w:tcPr>
          <w:p w14:paraId="5A477BE0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B5308AA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</w:tr>
      <w:tr w14:paraId="5105AD25">
        <w:trPr>
          <w:jc w:val="center"/>
        </w:trPr>
        <w:tc>
          <w:tcPr>
            <w:tcW w:w="4320" w:type="dxa"/>
          </w:tcPr>
          <w:p w14:paraId="2A09D447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4A893B4">
            <w:pPr>
              <w:spacing w:after="40" w:line="240" w:lineRule="auto"/>
            </w:pPr>
            <w:r>
              <w:rPr>
                <w:b w:val="0"/>
                <w:sz w:val="18"/>
              </w:rPr>
              <w:t>作为发布目标不可删</w:t>
            </w:r>
          </w:p>
        </w:tc>
      </w:tr>
      <w:tr w14:paraId="5CF77042">
        <w:trPr>
          <w:jc w:val="center"/>
        </w:trPr>
        <w:tc>
          <w:tcPr>
            <w:tcW w:w="4320" w:type="dxa"/>
          </w:tcPr>
          <w:p w14:paraId="1F110B40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36F76A5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53049861">
            <w:pPr>
              <w:spacing w:after="40" w:line="240" w:lineRule="auto"/>
            </w:pPr>
            <w:r>
              <w:rPr>
                <w:b w:val="0"/>
                <w:sz w:val="18"/>
              </w:rPr>
              <w:t>2. 某应用已发布到目标部门</w:t>
            </w:r>
          </w:p>
        </w:tc>
      </w:tr>
      <w:tr w14:paraId="5088C4D9">
        <w:trPr>
          <w:jc w:val="center"/>
        </w:trPr>
        <w:tc>
          <w:tcPr>
            <w:tcW w:w="4320" w:type="dxa"/>
          </w:tcPr>
          <w:p w14:paraId="6BF7EA21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579798D0">
            <w:pPr>
              <w:spacing w:after="40" w:line="240" w:lineRule="auto"/>
            </w:pPr>
            <w:r>
              <w:rPr>
                <w:b w:val="0"/>
                <w:sz w:val="18"/>
              </w:rPr>
              <w:t>1. 点击该部门的「删除」按钮</w:t>
            </w:r>
          </w:p>
          <w:p w14:paraId="45C6518C">
            <w:pPr>
              <w:spacing w:after="40" w:line="240" w:lineRule="auto"/>
            </w:pPr>
            <w:r>
              <w:rPr>
                <w:b w:val="0"/>
                <w:sz w:val="18"/>
              </w:rPr>
              <w:t>2. 确认删除</w:t>
            </w:r>
          </w:p>
        </w:tc>
      </w:tr>
      <w:tr w14:paraId="7C97DC20">
        <w:trPr>
          <w:jc w:val="center"/>
        </w:trPr>
        <w:tc>
          <w:tcPr>
            <w:tcW w:w="4320" w:type="dxa"/>
          </w:tcPr>
          <w:p w14:paraId="245908CC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5987CC5">
            <w:pPr>
              <w:spacing w:after="40" w:line="240" w:lineRule="auto"/>
            </w:pPr>
            <w:r>
              <w:rPr>
                <w:b w:val="0"/>
                <w:sz w:val="18"/>
              </w:rPr>
              <w:t>1. 删除失败</w:t>
            </w:r>
          </w:p>
          <w:p w14:paraId="6B13CFAD">
            <w:pPr>
              <w:spacing w:after="40" w:line="240" w:lineRule="auto"/>
            </w:pPr>
            <w:r>
              <w:rPr>
                <w:b w:val="0"/>
                <w:sz w:val="18"/>
              </w:rPr>
              <w:t>2. 提示「部门作为发布目标，请先取消发布」</w:t>
            </w:r>
          </w:p>
        </w:tc>
      </w:tr>
      <w:tr w14:paraId="3A1ADF03">
        <w:trPr>
          <w:jc w:val="center"/>
        </w:trPr>
        <w:tc>
          <w:tcPr>
            <w:tcW w:w="4320" w:type="dxa"/>
          </w:tcPr>
          <w:p w14:paraId="06D71C26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1E91DA94">
            <w:pPr>
              <w:spacing w:after="40" w:line="240" w:lineRule="auto"/>
            </w:pPr>
            <w:r>
              <w:rPr>
                <w:b w:val="0"/>
                <w:sz w:val="18"/>
              </w:rPr>
              <w:t>删除「发布目标部」（UAT发布应用已发布到该部）：DELETE 400，description=「部门作为发布目标，请先取消发布」。</w:t>
            </w:r>
          </w:p>
        </w:tc>
      </w:tr>
      <w:tr w14:paraId="60EA7081">
        <w:trPr>
          <w:jc w:val="center"/>
        </w:trPr>
        <w:tc>
          <w:tcPr>
            <w:tcW w:w="4320" w:type="dxa"/>
          </w:tcPr>
          <w:p w14:paraId="0C8829A1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364CCEFF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8DC6EB5">
        <w:trPr>
          <w:jc w:val="center"/>
        </w:trPr>
        <w:tc>
          <w:tcPr>
            <w:tcW w:w="4320" w:type="dxa"/>
          </w:tcPr>
          <w:p w14:paraId="7BB5C184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0C1DD78C">
            <w:pPr>
              <w:spacing w:after="40" w:line="240" w:lineRule="auto"/>
            </w:pPr>
          </w:p>
        </w:tc>
      </w:tr>
      <w:tr w14:paraId="0892D7B3">
        <w:trPr>
          <w:jc w:val="center"/>
        </w:trPr>
        <w:tc>
          <w:tcPr>
            <w:tcW w:w="4320" w:type="dxa"/>
          </w:tcPr>
          <w:p w14:paraId="1F4660FF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2CF5CD58">
            <w:pPr>
              <w:spacing w:after="40" w:line="240" w:lineRule="auto"/>
            </w:pPr>
            <w:r>
              <w:rPr>
                <w:b w:val="0"/>
                <w:sz w:val="18"/>
              </w:rPr>
              <w:t>2026-09-17 17:36</w:t>
            </w:r>
          </w:p>
        </w:tc>
      </w:tr>
      <w:tr w14:paraId="13E8BF9B">
        <w:trPr>
          <w:jc w:val="center"/>
        </w:trPr>
        <w:tc>
          <w:tcPr>
            <w:tcW w:w="4320" w:type="dxa"/>
          </w:tcPr>
          <w:p w14:paraId="476B3B6E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597E5B0F">
            <w:pPr>
              <w:spacing w:after="40" w:line="240" w:lineRule="auto"/>
            </w:pPr>
            <w:r>
              <w:rPr>
                <w:b w:val="0"/>
                <w:sz w:val="18"/>
              </w:rPr>
              <w:t>2026-09-17 17:36</w:t>
            </w:r>
          </w:p>
        </w:tc>
      </w:tr>
      <w:tr w14:paraId="0E5B9B95">
        <w:trPr>
          <w:jc w:val="center"/>
        </w:trPr>
        <w:tc>
          <w:tcPr>
            <w:tcW w:w="4320" w:type="dxa"/>
          </w:tcPr>
          <w:p w14:paraId="1F43F122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F56EAB0">
            <w:pPr>
              <w:spacing w:after="40" w:line="240" w:lineRule="auto"/>
            </w:pPr>
          </w:p>
        </w:tc>
      </w:tr>
    </w:tbl>
    <w:p w14:paraId="0B6537B6"/>
    <w:p w14:paraId="057E36EF">
      <w:pPr>
        <w:pStyle w:val="5"/>
      </w:pPr>
      <w:r>
        <w:t>UAT-015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12A74D1">
        <w:trPr>
          <w:jc w:val="center"/>
        </w:trPr>
        <w:tc>
          <w:tcPr>
            <w:tcW w:w="4320" w:type="dxa"/>
            <w:shd w:val="clear" w:color="auto" w:fill="D9D9D9"/>
          </w:tcPr>
          <w:p w14:paraId="70B31A79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1CB73363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A795463">
        <w:trPr>
          <w:jc w:val="center"/>
        </w:trPr>
        <w:tc>
          <w:tcPr>
            <w:tcW w:w="4320" w:type="dxa"/>
          </w:tcPr>
          <w:p w14:paraId="730EF675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43C343A0">
            <w:pPr>
              <w:spacing w:after="40" w:line="240" w:lineRule="auto"/>
            </w:pPr>
            <w:r>
              <w:rPr>
                <w:b w:val="0"/>
                <w:sz w:val="18"/>
              </w:rPr>
              <w:t>UAT-015</w:t>
            </w:r>
          </w:p>
        </w:tc>
      </w:tr>
      <w:tr w14:paraId="3092A367">
        <w:trPr>
          <w:jc w:val="center"/>
        </w:trPr>
        <w:tc>
          <w:tcPr>
            <w:tcW w:w="4320" w:type="dxa"/>
          </w:tcPr>
          <w:p w14:paraId="497D0377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081E84DA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</w:tr>
      <w:tr w14:paraId="2469374C">
        <w:trPr>
          <w:jc w:val="center"/>
        </w:trPr>
        <w:tc>
          <w:tcPr>
            <w:tcW w:w="4320" w:type="dxa"/>
          </w:tcPr>
          <w:p w14:paraId="13334FCA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9BAF347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部门管理员不能删部门</w:t>
            </w:r>
          </w:p>
        </w:tc>
      </w:tr>
      <w:tr w14:paraId="36DA8CFC">
        <w:trPr>
          <w:jc w:val="center"/>
        </w:trPr>
        <w:tc>
          <w:tcPr>
            <w:tcW w:w="4320" w:type="dxa"/>
          </w:tcPr>
          <w:p w14:paraId="1B694623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A61EFC0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以部门管理员账号登录</w:t>
            </w:r>
          </w:p>
          <w:p w14:paraId="7D6A58F0">
            <w:pPr>
              <w:spacing w:after="40" w:line="240" w:lineRule="auto"/>
            </w:pPr>
            <w:r>
              <w:rPr>
                <w:b w:val="0"/>
                <w:sz w:val="18"/>
              </w:rPr>
              <w:t>2. 进入部门管理页面</w:t>
            </w:r>
          </w:p>
        </w:tc>
      </w:tr>
      <w:tr w14:paraId="7DFEE38D">
        <w:trPr>
          <w:jc w:val="center"/>
        </w:trPr>
        <w:tc>
          <w:tcPr>
            <w:tcW w:w="4320" w:type="dxa"/>
          </w:tcPr>
          <w:p w14:paraId="4303FF7A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6BB4E137">
            <w:pPr>
              <w:spacing w:after="40" w:line="240" w:lineRule="auto"/>
            </w:pPr>
            <w:r>
              <w:rPr>
                <w:b w:val="0"/>
                <w:sz w:val="18"/>
              </w:rPr>
              <w:t>1. 观察是否有「删除」按钮</w:t>
            </w:r>
          </w:p>
        </w:tc>
      </w:tr>
      <w:tr w14:paraId="585594C6">
        <w:trPr>
          <w:jc w:val="center"/>
        </w:trPr>
        <w:tc>
          <w:tcPr>
            <w:tcW w:w="4320" w:type="dxa"/>
          </w:tcPr>
          <w:p w14:paraId="4DF0445D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4428BE33">
            <w:pPr>
              <w:spacing w:after="40" w:line="240" w:lineRule="auto"/>
            </w:pPr>
            <w:r>
              <w:rPr>
                <w:b w:val="0"/>
                <w:sz w:val="18"/>
              </w:rPr>
              <w:t>1. 部门管理员看不到「删除」按钮</w:t>
            </w:r>
          </w:p>
          <w:p w14:paraId="5706F3FE">
            <w:pPr>
              <w:spacing w:after="40" w:line="240" w:lineRule="auto"/>
            </w:pPr>
            <w:r>
              <w:rPr>
                <w:b w:val="0"/>
                <w:sz w:val="18"/>
              </w:rPr>
              <w:t>2. 直接调用 DELETE API 返回 403</w:t>
            </w:r>
          </w:p>
        </w:tc>
      </w:tr>
      <w:tr w14:paraId="3E87E379">
        <w:trPr>
          <w:jc w:val="center"/>
        </w:trPr>
        <w:tc>
          <w:tcPr>
            <w:tcW w:w="4320" w:type="dxa"/>
          </w:tcPr>
          <w:p w14:paraId="12E78AA0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EA3484F">
            <w:pPr>
              <w:spacing w:after="40" w:line="240" w:lineRule="auto"/>
            </w:pPr>
            <w:r>
              <w:rPr>
                <w:b w:val="0"/>
                <w:sz w:val="18"/>
              </w:rPr>
              <w:t>张三（部门管理员）在部门列表与技术部详情均无「删除」按钮。</w:t>
            </w:r>
          </w:p>
        </w:tc>
      </w:tr>
      <w:tr w14:paraId="455CB418">
        <w:trPr>
          <w:jc w:val="center"/>
        </w:trPr>
        <w:tc>
          <w:tcPr>
            <w:tcW w:w="4320" w:type="dxa"/>
          </w:tcPr>
          <w:p w14:paraId="3BB31AAD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31A56D00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AA5B943">
        <w:trPr>
          <w:jc w:val="center"/>
        </w:trPr>
        <w:tc>
          <w:tcPr>
            <w:tcW w:w="4320" w:type="dxa"/>
          </w:tcPr>
          <w:p w14:paraId="00A885B4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5E6F992C">
            <w:pPr>
              <w:spacing w:after="40" w:line="240" w:lineRule="auto"/>
            </w:pPr>
          </w:p>
        </w:tc>
      </w:tr>
      <w:tr w14:paraId="62593F7E">
        <w:trPr>
          <w:jc w:val="center"/>
        </w:trPr>
        <w:tc>
          <w:tcPr>
            <w:tcW w:w="4320" w:type="dxa"/>
          </w:tcPr>
          <w:p w14:paraId="0FBC599A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7968B38C">
            <w:pPr>
              <w:spacing w:after="40" w:line="240" w:lineRule="auto"/>
            </w:pPr>
            <w:r>
              <w:rPr>
                <w:b w:val="0"/>
                <w:sz w:val="18"/>
              </w:rPr>
              <w:t>2026-09-17 17:18</w:t>
            </w:r>
          </w:p>
        </w:tc>
      </w:tr>
      <w:tr w14:paraId="5A95FEDF">
        <w:trPr>
          <w:jc w:val="center"/>
        </w:trPr>
        <w:tc>
          <w:tcPr>
            <w:tcW w:w="4320" w:type="dxa"/>
          </w:tcPr>
          <w:p w14:paraId="3E7FA6AC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02486D63">
            <w:pPr>
              <w:spacing w:after="40" w:line="240" w:lineRule="auto"/>
            </w:pPr>
            <w:r>
              <w:rPr>
                <w:b w:val="0"/>
                <w:sz w:val="18"/>
              </w:rPr>
              <w:t>2026-09-17 17:18</w:t>
            </w:r>
          </w:p>
        </w:tc>
      </w:tr>
      <w:tr w14:paraId="55CE1532">
        <w:trPr>
          <w:jc w:val="center"/>
        </w:trPr>
        <w:tc>
          <w:tcPr>
            <w:tcW w:w="4320" w:type="dxa"/>
          </w:tcPr>
          <w:p w14:paraId="7627C86F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1E1CC7CD">
            <w:pPr>
              <w:spacing w:after="40" w:line="240" w:lineRule="auto"/>
            </w:pPr>
            <w:r>
              <w:rPr>
                <w:b w:val="0"/>
                <w:sz w:val="18"/>
              </w:rPr>
              <w:t>DELETE API 本批未单独直调</w:t>
            </w:r>
          </w:p>
        </w:tc>
      </w:tr>
    </w:tbl>
    <w:p w14:paraId="1A442577"/>
    <w:p w14:paraId="5D3A523B">
      <w:pPr>
        <w:pStyle w:val="5"/>
      </w:pPr>
      <w:r>
        <w:t>UAT-016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98A656C">
        <w:trPr>
          <w:jc w:val="center"/>
        </w:trPr>
        <w:tc>
          <w:tcPr>
            <w:tcW w:w="4320" w:type="dxa"/>
            <w:shd w:val="clear" w:color="auto" w:fill="D9D9D9"/>
          </w:tcPr>
          <w:p w14:paraId="3CFC7765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7CCD8FF9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61D1318">
        <w:trPr>
          <w:jc w:val="center"/>
        </w:trPr>
        <w:tc>
          <w:tcPr>
            <w:tcW w:w="4320" w:type="dxa"/>
          </w:tcPr>
          <w:p w14:paraId="5B98AB29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427B72FF">
            <w:pPr>
              <w:spacing w:after="40" w:line="240" w:lineRule="auto"/>
            </w:pPr>
            <w:r>
              <w:rPr>
                <w:b w:val="0"/>
                <w:sz w:val="18"/>
              </w:rPr>
              <w:t>UAT-016</w:t>
            </w:r>
          </w:p>
        </w:tc>
      </w:tr>
      <w:tr w14:paraId="70E67094">
        <w:trPr>
          <w:jc w:val="center"/>
        </w:trPr>
        <w:tc>
          <w:tcPr>
            <w:tcW w:w="4320" w:type="dxa"/>
          </w:tcPr>
          <w:p w14:paraId="68F2C57E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E8BC12A">
            <w:pPr>
              <w:spacing w:after="40" w:line="240" w:lineRule="auto"/>
            </w:pPr>
            <w:r>
              <w:rPr>
                <w:b w:val="0"/>
                <w:sz w:val="18"/>
              </w:rPr>
              <w:t>更新部门</w:t>
            </w:r>
          </w:p>
        </w:tc>
      </w:tr>
      <w:tr w14:paraId="72EE4B34">
        <w:trPr>
          <w:jc w:val="center"/>
        </w:trPr>
        <w:tc>
          <w:tcPr>
            <w:tcW w:w="4320" w:type="dxa"/>
          </w:tcPr>
          <w:p w14:paraId="0F10EAAF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618A618E">
            <w:pPr>
              <w:spacing w:after="40" w:line="240" w:lineRule="auto"/>
            </w:pPr>
            <w:r>
              <w:rPr>
                <w:b w:val="0"/>
                <w:sz w:val="18"/>
              </w:rPr>
              <w:t>重命名</w:t>
            </w:r>
          </w:p>
        </w:tc>
      </w:tr>
      <w:tr w14:paraId="60AD4B02">
        <w:trPr>
          <w:jc w:val="center"/>
        </w:trPr>
        <w:tc>
          <w:tcPr>
            <w:tcW w:w="4320" w:type="dxa"/>
          </w:tcPr>
          <w:p w14:paraId="128F761C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7C0D16F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09BB4BFB">
            <w:pPr>
              <w:spacing w:after="40" w:line="240" w:lineRule="auto"/>
            </w:pPr>
            <w:r>
              <w:rPr>
                <w:b w:val="0"/>
                <w:sz w:val="18"/>
              </w:rPr>
              <w:t>2. 存在目标部门</w:t>
            </w:r>
          </w:p>
        </w:tc>
      </w:tr>
      <w:tr w14:paraId="4DD1292A">
        <w:trPr>
          <w:jc w:val="center"/>
        </w:trPr>
        <w:tc>
          <w:tcPr>
            <w:tcW w:w="4320" w:type="dxa"/>
          </w:tcPr>
          <w:p w14:paraId="75020E3B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ECD5467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进入部门详情页</w:t>
            </w:r>
          </w:p>
          <w:p w14:paraId="51BC518D">
            <w:pPr>
              <w:spacing w:after="40" w:line="240" w:lineRule="auto"/>
            </w:pPr>
            <w:r>
              <w:rPr>
                <w:b w:val="0"/>
                <w:sz w:val="18"/>
              </w:rPr>
              <w:t>2. 点击「编辑」按钮</w:t>
            </w:r>
          </w:p>
          <w:p w14:paraId="34B79892">
            <w:pPr>
              <w:spacing w:after="40" w:line="240" w:lineRule="auto"/>
            </w:pPr>
            <w:r>
              <w:rPr>
                <w:b w:val="0"/>
                <w:sz w:val="18"/>
              </w:rPr>
              <w:t>3. 修改名称为「研发部」</w:t>
            </w:r>
          </w:p>
          <w:p w14:paraId="0D4A087C">
            <w:pPr>
              <w:spacing w:after="40" w:line="240" w:lineRule="auto"/>
            </w:pPr>
            <w:r>
              <w:rPr>
                <w:b w:val="0"/>
                <w:sz w:val="18"/>
              </w:rPr>
              <w:t>4. 点击「保存」</w:t>
            </w:r>
          </w:p>
        </w:tc>
      </w:tr>
      <w:tr w14:paraId="68F5DFF7">
        <w:trPr>
          <w:jc w:val="center"/>
        </w:trPr>
        <w:tc>
          <w:tcPr>
            <w:tcW w:w="4320" w:type="dxa"/>
          </w:tcPr>
          <w:p w14:paraId="39E7F744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6BBE7CE0">
            <w:pPr>
              <w:spacing w:after="40" w:line="240" w:lineRule="auto"/>
            </w:pPr>
            <w:r>
              <w:rPr>
                <w:b w:val="0"/>
                <w:sz w:val="18"/>
              </w:rPr>
              <w:t>1. 提示更新成功</w:t>
            </w:r>
          </w:p>
          <w:p w14:paraId="6E4BBA92">
            <w:pPr>
              <w:spacing w:after="40" w:line="240" w:lineRule="auto"/>
            </w:pPr>
            <w:r>
              <w:rPr>
                <w:b w:val="0"/>
                <w:sz w:val="18"/>
              </w:rPr>
              <w:t>2. 部门列表中显示新名称「研发部」</w:t>
            </w:r>
          </w:p>
        </w:tc>
      </w:tr>
      <w:tr w14:paraId="12CA50FF">
        <w:trPr>
          <w:jc w:val="center"/>
        </w:trPr>
        <w:tc>
          <w:tcPr>
            <w:tcW w:w="4320" w:type="dxa"/>
          </w:tcPr>
          <w:p w14:paraId="3B11F464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FD6B19D">
            <w:pPr>
              <w:spacing w:after="40" w:line="240" w:lineRule="auto"/>
            </w:pPr>
            <w:r>
              <w:rPr>
                <w:b w:val="0"/>
                <w:sz w:val="18"/>
              </w:rPr>
              <w:t>进入技术部详情，点击「编辑部门」，将名称改为「研发部」并保存。标题变为「研发部」，数据库确认。随后改回「技术部」以继续后续用例。</w:t>
            </w:r>
          </w:p>
        </w:tc>
      </w:tr>
      <w:tr w14:paraId="1AAAA7E5">
        <w:trPr>
          <w:jc w:val="center"/>
        </w:trPr>
        <w:tc>
          <w:tcPr>
            <w:tcW w:w="4320" w:type="dxa"/>
          </w:tcPr>
          <w:p w14:paraId="1DDF5E6F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105584F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ECA78B8">
        <w:trPr>
          <w:jc w:val="center"/>
        </w:trPr>
        <w:tc>
          <w:tcPr>
            <w:tcW w:w="4320" w:type="dxa"/>
          </w:tcPr>
          <w:p w14:paraId="2981CEDF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2C23C95F">
            <w:pPr>
              <w:spacing w:after="40" w:line="240" w:lineRule="auto"/>
            </w:pPr>
          </w:p>
        </w:tc>
      </w:tr>
      <w:tr w14:paraId="1922558A">
        <w:trPr>
          <w:jc w:val="center"/>
        </w:trPr>
        <w:tc>
          <w:tcPr>
            <w:tcW w:w="4320" w:type="dxa"/>
          </w:tcPr>
          <w:p w14:paraId="50111E14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8252BB1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17:25</w:t>
            </w:r>
          </w:p>
        </w:tc>
      </w:tr>
      <w:tr w14:paraId="6EF9257E">
        <w:trPr>
          <w:jc w:val="center"/>
        </w:trPr>
        <w:tc>
          <w:tcPr>
            <w:tcW w:w="4320" w:type="dxa"/>
          </w:tcPr>
          <w:p w14:paraId="5E4FA1D5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5540D550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17:25</w:t>
            </w:r>
          </w:p>
        </w:tc>
      </w:tr>
      <w:tr w14:paraId="4BBF607F">
        <w:trPr>
          <w:jc w:val="center"/>
        </w:trPr>
        <w:tc>
          <w:tcPr>
            <w:tcW w:w="4320" w:type="dxa"/>
          </w:tcPr>
          <w:p w14:paraId="486E11DF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5171327">
            <w:pPr>
              <w:spacing w:after="40" w:line="240" w:lineRule="auto"/>
            </w:pPr>
            <w:r>
              <w:rPr>
                <w:b w:val="0"/>
                <w:sz w:val="18"/>
              </w:rPr>
              <w:t>为保持后续用例数据一致，测试后已改回「技术部」</w:t>
            </w:r>
          </w:p>
        </w:tc>
      </w:tr>
    </w:tbl>
    <w:p w14:paraId="050E230B"/>
    <w:p w14:paraId="07C8F64B">
      <w:pPr>
        <w:pStyle w:val="5"/>
      </w:pPr>
      <w:r>
        <w:t>UAT-017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7E6C5C9">
        <w:trPr>
          <w:jc w:val="center"/>
        </w:trPr>
        <w:tc>
          <w:tcPr>
            <w:tcW w:w="4320" w:type="dxa"/>
            <w:shd w:val="clear" w:color="auto" w:fill="D9D9D9"/>
          </w:tcPr>
          <w:p w14:paraId="3DC567C4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1A87A0F4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65113A98">
        <w:trPr>
          <w:jc w:val="center"/>
        </w:trPr>
        <w:tc>
          <w:tcPr>
            <w:tcW w:w="4320" w:type="dxa"/>
          </w:tcPr>
          <w:p w14:paraId="5A0DCA0D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D2409A0">
            <w:pPr>
              <w:spacing w:after="40" w:line="240" w:lineRule="auto"/>
            </w:pPr>
            <w:r>
              <w:rPr>
                <w:b w:val="0"/>
                <w:sz w:val="18"/>
              </w:rPr>
              <w:t>UAT-017</w:t>
            </w:r>
          </w:p>
        </w:tc>
      </w:tr>
      <w:tr w14:paraId="42ABEFE1">
        <w:trPr>
          <w:jc w:val="center"/>
        </w:trPr>
        <w:tc>
          <w:tcPr>
            <w:tcW w:w="4320" w:type="dxa"/>
          </w:tcPr>
          <w:p w14:paraId="69E0956B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7C0D63E4">
            <w:pPr>
              <w:spacing w:after="40" w:line="240" w:lineRule="auto"/>
            </w:pPr>
            <w:r>
              <w:rPr>
                <w:b w:val="0"/>
                <w:sz w:val="18"/>
              </w:rPr>
              <w:t>更新部门</w:t>
            </w:r>
          </w:p>
        </w:tc>
      </w:tr>
      <w:tr w14:paraId="15104322">
        <w:trPr>
          <w:jc w:val="center"/>
        </w:trPr>
        <w:tc>
          <w:tcPr>
            <w:tcW w:w="4320" w:type="dxa"/>
          </w:tcPr>
          <w:p w14:paraId="08B1047C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154614F5">
            <w:pPr>
              <w:spacing w:after="40" w:line="240" w:lineRule="auto"/>
            </w:pPr>
            <w:r>
              <w:rPr>
                <w:b w:val="0"/>
                <w:sz w:val="18"/>
              </w:rPr>
              <w:t>默认部门可改名</w:t>
            </w:r>
          </w:p>
        </w:tc>
      </w:tr>
      <w:tr w14:paraId="7D75E42A">
        <w:trPr>
          <w:jc w:val="center"/>
        </w:trPr>
        <w:tc>
          <w:tcPr>
            <w:tcW w:w="4320" w:type="dxa"/>
          </w:tcPr>
          <w:p w14:paraId="0B2AE50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145C9A0E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79C63072">
            <w:pPr>
              <w:spacing w:after="40" w:line="240" w:lineRule="auto"/>
            </w:pPr>
            <w:r>
              <w:rPr>
                <w:b w:val="0"/>
                <w:sz w:val="18"/>
              </w:rPr>
              <w:t>2. 存在默认部门</w:t>
            </w:r>
          </w:p>
        </w:tc>
      </w:tr>
      <w:tr w14:paraId="73BA3EEA">
        <w:trPr>
          <w:jc w:val="center"/>
        </w:trPr>
        <w:tc>
          <w:tcPr>
            <w:tcW w:w="4320" w:type="dxa"/>
          </w:tcPr>
          <w:p w14:paraId="36B0528A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40A6EA4D">
            <w:pPr>
              <w:spacing w:after="40" w:line="240" w:lineRule="auto"/>
            </w:pPr>
            <w:r>
              <w:rPr>
                <w:b w:val="0"/>
                <w:sz w:val="18"/>
              </w:rPr>
              <w:t>1. 进入默认部门详情</w:t>
            </w:r>
          </w:p>
          <w:p w14:paraId="09E97A62">
            <w:pPr>
              <w:spacing w:after="40" w:line="240" w:lineRule="auto"/>
            </w:pPr>
            <w:r>
              <w:rPr>
                <w:b w:val="0"/>
                <w:sz w:val="18"/>
              </w:rPr>
              <w:t>2. 点击「编辑」</w:t>
            </w:r>
          </w:p>
          <w:p w14:paraId="24C1A6F6">
            <w:pPr>
              <w:spacing w:after="40" w:line="240" w:lineRule="auto"/>
            </w:pPr>
            <w:r>
              <w:rPr>
                <w:b w:val="0"/>
                <w:sz w:val="18"/>
              </w:rPr>
              <w:t>3. 修改名称为「总公司」</w:t>
            </w:r>
          </w:p>
          <w:p w14:paraId="7F3EF74E">
            <w:pPr>
              <w:spacing w:after="40" w:line="240" w:lineRule="auto"/>
            </w:pPr>
            <w:r>
              <w:rPr>
                <w:b w:val="0"/>
                <w:sz w:val="18"/>
              </w:rPr>
              <w:t>4. 保存</w:t>
            </w:r>
          </w:p>
        </w:tc>
      </w:tr>
      <w:tr w14:paraId="2CDA8154">
        <w:trPr>
          <w:jc w:val="center"/>
        </w:trPr>
        <w:tc>
          <w:tcPr>
            <w:tcW w:w="4320" w:type="dxa"/>
          </w:tcPr>
          <w:p w14:paraId="5402C4BF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02504E2">
            <w:pPr>
              <w:spacing w:after="40" w:line="240" w:lineRule="auto"/>
            </w:pPr>
            <w:r>
              <w:rPr>
                <w:b w:val="0"/>
                <w:sz w:val="18"/>
              </w:rPr>
              <w:t>1. 重命名成功</w:t>
            </w:r>
          </w:p>
          <w:p w14:paraId="4FFA9477">
            <w:pPr>
              <w:spacing w:after="40" w:line="240" w:lineRule="auto"/>
            </w:pPr>
            <w:r>
              <w:rPr>
                <w:b w:val="0"/>
                <w:sz w:val="18"/>
              </w:rPr>
              <w:t>2. 默认部门显示新名称</w:t>
            </w:r>
          </w:p>
          <w:p w14:paraId="7942B507">
            <w:pPr>
              <w:spacing w:after="40" w:line="240" w:lineRule="auto"/>
            </w:pPr>
            <w:r>
              <w:rPr>
                <w:b w:val="0"/>
                <w:sz w:val="18"/>
              </w:rPr>
              <w:t>3. 仍为默认部门</w:t>
            </w:r>
          </w:p>
        </w:tc>
      </w:tr>
      <w:tr w14:paraId="6F6B3E8B">
        <w:trPr>
          <w:jc w:val="center"/>
        </w:trPr>
        <w:tc>
          <w:tcPr>
            <w:tcW w:w="4320" w:type="dxa"/>
          </w:tcPr>
          <w:p w14:paraId="03F1F24B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943537D">
            <w:pPr>
              <w:spacing w:after="40" w:line="240" w:lineRule="auto"/>
            </w:pPr>
            <w:r>
              <w:rPr>
                <w:b w:val="0"/>
                <w:sz w:val="18"/>
              </w:rPr>
              <w:t>owner 将默认部门改名为「总公司」成功；详情标题显示总公司；库中 is_default=true。</w:t>
            </w:r>
          </w:p>
        </w:tc>
      </w:tr>
      <w:tr w14:paraId="2E63B2FE">
        <w:trPr>
          <w:jc w:val="center"/>
        </w:trPr>
        <w:tc>
          <w:tcPr>
            <w:tcW w:w="4320" w:type="dxa"/>
          </w:tcPr>
          <w:p w14:paraId="7878E174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060DDD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3FDD4B9">
        <w:trPr>
          <w:jc w:val="center"/>
        </w:trPr>
        <w:tc>
          <w:tcPr>
            <w:tcW w:w="4320" w:type="dxa"/>
          </w:tcPr>
          <w:p w14:paraId="03355B4D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199B6CFE">
            <w:pPr>
              <w:spacing w:after="40" w:line="240" w:lineRule="auto"/>
            </w:pPr>
          </w:p>
        </w:tc>
      </w:tr>
      <w:tr w14:paraId="6D8BB835">
        <w:trPr>
          <w:jc w:val="center"/>
        </w:trPr>
        <w:tc>
          <w:tcPr>
            <w:tcW w:w="4320" w:type="dxa"/>
          </w:tcPr>
          <w:p w14:paraId="40548DD2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4B0F0444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17:29</w:t>
            </w:r>
          </w:p>
        </w:tc>
      </w:tr>
      <w:tr w14:paraId="7DCB2A62">
        <w:trPr>
          <w:jc w:val="center"/>
        </w:trPr>
        <w:tc>
          <w:tcPr>
            <w:tcW w:w="4320" w:type="dxa"/>
          </w:tcPr>
          <w:p w14:paraId="226CDF34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5E3EEB84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17:29</w:t>
            </w:r>
          </w:p>
        </w:tc>
      </w:tr>
      <w:tr w14:paraId="3A5289B1">
        <w:trPr>
          <w:jc w:val="center"/>
        </w:trPr>
        <w:tc>
          <w:tcPr>
            <w:tcW w:w="4320" w:type="dxa"/>
          </w:tcPr>
          <w:p w14:paraId="45073192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5CE5E37A">
            <w:pPr>
              <w:spacing w:after="40" w:line="240" w:lineRule="auto"/>
            </w:pPr>
            <w:r>
              <w:rPr>
                <w:b w:val="0"/>
                <w:sz w:val="18"/>
              </w:rPr>
              <w:t>此后默认部门显示名为「总公司」</w:t>
            </w:r>
          </w:p>
        </w:tc>
      </w:tr>
    </w:tbl>
    <w:p w14:paraId="67D9219E"/>
    <w:p w14:paraId="1EB06FC6">
      <w:pPr>
        <w:pStyle w:val="5"/>
      </w:pPr>
      <w:r>
        <w:t>UAT-017A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C049AB1">
        <w:trPr>
          <w:jc w:val="center"/>
        </w:trPr>
        <w:tc>
          <w:tcPr>
            <w:tcW w:w="4320" w:type="dxa"/>
            <w:shd w:val="clear" w:color="auto" w:fill="D9D9D9"/>
          </w:tcPr>
          <w:p w14:paraId="5EE31622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2572C90B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356C924">
        <w:trPr>
          <w:jc w:val="center"/>
        </w:trPr>
        <w:tc>
          <w:tcPr>
            <w:tcW w:w="4320" w:type="dxa"/>
          </w:tcPr>
          <w:p w14:paraId="1205D6B1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6960EB6">
            <w:pPr>
              <w:spacing w:after="40" w:line="240" w:lineRule="auto"/>
            </w:pPr>
            <w:r>
              <w:rPr>
                <w:b w:val="0"/>
                <w:sz w:val="18"/>
              </w:rPr>
              <w:t>UAT-017A</w:t>
            </w:r>
          </w:p>
        </w:tc>
      </w:tr>
      <w:tr w14:paraId="0D6A0AA8">
        <w:trPr>
          <w:jc w:val="center"/>
        </w:trPr>
        <w:tc>
          <w:tcPr>
            <w:tcW w:w="4320" w:type="dxa"/>
          </w:tcPr>
          <w:p w14:paraId="12766D8E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048D0FA9">
            <w:pPr>
              <w:spacing w:after="40" w:line="240" w:lineRule="auto"/>
            </w:pPr>
            <w:r>
              <w:rPr>
                <w:b w:val="0"/>
                <w:sz w:val="18"/>
              </w:rPr>
              <w:t>更新部门</w:t>
            </w:r>
          </w:p>
        </w:tc>
      </w:tr>
      <w:tr w14:paraId="53907536">
        <w:trPr>
          <w:jc w:val="center"/>
        </w:trPr>
        <w:tc>
          <w:tcPr>
            <w:tcW w:w="4320" w:type="dxa"/>
          </w:tcPr>
          <w:p w14:paraId="3AA5B639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4DCF38C4">
            <w:pPr>
              <w:spacing w:after="40" w:line="240" w:lineRule="auto"/>
            </w:pPr>
            <w:r>
              <w:rPr>
                <w:b w:val="0"/>
                <w:sz w:val="18"/>
              </w:rPr>
              <w:t>移动部门（改组织树）</w:t>
            </w:r>
          </w:p>
        </w:tc>
      </w:tr>
      <w:tr w14:paraId="11C3849E">
        <w:trPr>
          <w:jc w:val="center"/>
        </w:trPr>
        <w:tc>
          <w:tcPr>
            <w:tcW w:w="4320" w:type="dxa"/>
          </w:tcPr>
          <w:p w14:paraId="398F9A88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CC897B8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5106D58A">
            <w:pPr>
              <w:spacing w:after="40" w:line="240" w:lineRule="auto"/>
            </w:pPr>
            <w:r>
              <w:rPr>
                <w:b w:val="0"/>
                <w:sz w:val="18"/>
              </w:rPr>
              <w:t>2. 「前端组」当前在「技术部」下</w:t>
            </w:r>
          </w:p>
          <w:p w14:paraId="49B850CD">
            <w:pPr>
              <w:spacing w:after="40" w:line="240" w:lineRule="auto"/>
            </w:pPr>
            <w:r>
              <w:rPr>
                <w:b w:val="0"/>
                <w:sz w:val="18"/>
              </w:rPr>
              <w:t>3. 存在「产品部」</w:t>
            </w:r>
          </w:p>
        </w:tc>
      </w:tr>
      <w:tr w14:paraId="4426CAE1">
        <w:trPr>
          <w:jc w:val="center"/>
        </w:trPr>
        <w:tc>
          <w:tcPr>
            <w:tcW w:w="4320" w:type="dxa"/>
          </w:tcPr>
          <w:p w14:paraId="4B822C83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5D0A5090">
            <w:pPr>
              <w:spacing w:after="40" w:line="240" w:lineRule="auto"/>
            </w:pPr>
            <w:r>
              <w:rPr>
                <w:b w:val="0"/>
                <w:sz w:val="18"/>
              </w:rPr>
              <w:t>1. 进入前端组部门详情</w:t>
            </w:r>
          </w:p>
          <w:p w14:paraId="5A762B15">
            <w:pPr>
              <w:spacing w:after="40" w:line="240" w:lineRule="auto"/>
            </w:pPr>
            <w:r>
              <w:rPr>
                <w:b w:val="0"/>
                <w:sz w:val="18"/>
              </w:rPr>
              <w:t>2. 点击「移动部门」</w:t>
            </w:r>
          </w:p>
          <w:p w14:paraId="5ED12540">
            <w:pPr>
              <w:spacing w:after="40" w:line="240" w:lineRule="auto"/>
            </w:pPr>
            <w:r>
              <w:rPr>
                <w:b w:val="0"/>
                <w:sz w:val="18"/>
              </w:rPr>
              <w:t>3. 目标父部门选择「产品部」</w:t>
            </w:r>
          </w:p>
          <w:p w14:paraId="7C2D43B6">
            <w:pPr>
              <w:spacing w:after="40" w:line="240" w:lineRule="auto"/>
            </w:pPr>
            <w:r>
              <w:rPr>
                <w:b w:val="0"/>
                <w:sz w:val="18"/>
              </w:rPr>
              <w:t>4. 保存</w:t>
            </w:r>
          </w:p>
        </w:tc>
      </w:tr>
      <w:tr w14:paraId="0ED39B32">
        <w:trPr>
          <w:jc w:val="center"/>
        </w:trPr>
        <w:tc>
          <w:tcPr>
            <w:tcW w:w="4320" w:type="dxa"/>
          </w:tcPr>
          <w:p w14:paraId="006BB93C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75F52402">
            <w:pPr>
              <w:spacing w:after="40" w:line="240" w:lineRule="auto"/>
            </w:pPr>
            <w:r>
              <w:rPr>
                <w:b w:val="0"/>
                <w:sz w:val="18"/>
              </w:rPr>
              <w:t>1. 树位置变为产品部下</w:t>
            </w:r>
          </w:p>
          <w:p w14:paraId="73CDA1F8">
            <w:pPr>
              <w:spacing w:after="40" w:line="240" w:lineRule="auto"/>
            </w:pPr>
            <w:r>
              <w:rPr>
                <w:b w:val="0"/>
                <w:sz w:val="18"/>
              </w:rPr>
              <w:t>2. 技术部管理员工作室/探索不再含前端组应用</w:t>
            </w:r>
          </w:p>
          <w:p w14:paraId="7382E966">
            <w:pPr>
              <w:spacing w:after="40" w:line="240" w:lineRule="auto"/>
            </w:pPr>
            <w:r>
              <w:rPr>
                <w:b w:val="0"/>
                <w:sz w:val="18"/>
              </w:rPr>
              <w:t>3. 产品部管理员能管前端组</w:t>
            </w:r>
          </w:p>
          <w:p w14:paraId="434E5252">
            <w:pPr>
              <w:spacing w:after="40" w:line="240" w:lineRule="auto"/>
            </w:pPr>
            <w:r>
              <w:rPr>
                <w:b w:val="0"/>
                <w:sz w:val="18"/>
              </w:rPr>
              <w:t>4. 前端组成员自身归属与「发到前端组」的探索不变</w:t>
            </w:r>
          </w:p>
          <w:p w14:paraId="3472F2F2">
            <w:pPr>
              <w:spacing w:after="40" w:line="240" w:lineRule="auto"/>
            </w:pPr>
            <w:r>
              <w:rPr>
                <w:b w:val="0"/>
                <w:sz w:val="18"/>
              </w:rPr>
              <w:t>补充：部门管理员详情页无移动入口</w:t>
            </w:r>
          </w:p>
        </w:tc>
      </w:tr>
      <w:tr w14:paraId="12337845">
        <w:trPr>
          <w:jc w:val="center"/>
        </w:trPr>
        <w:tc>
          <w:tcPr>
            <w:tcW w:w="4320" w:type="dxa"/>
          </w:tcPr>
          <w:p w14:paraId="60D4F40B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64334304">
            <w:pPr>
              <w:spacing w:after="40" w:line="240" w:lineRule="auto"/>
            </w:pPr>
            <w:r>
              <w:rPr>
                <w:b w:val="0"/>
                <w:sz w:val="18"/>
              </w:rPr>
              <w:t>owner 将「前端组」移动到「产品部」下成功（PUT /move 200）。库中 parent=产品部、level=2。部门管理员详情页此前已确认无「移动部门」入口。</w:t>
            </w:r>
          </w:p>
        </w:tc>
      </w:tr>
      <w:tr w14:paraId="2BB8ABDC">
        <w:trPr>
          <w:jc w:val="center"/>
        </w:trPr>
        <w:tc>
          <w:tcPr>
            <w:tcW w:w="4320" w:type="dxa"/>
          </w:tcPr>
          <w:p w14:paraId="74300CCE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30DEC35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25377A5">
        <w:trPr>
          <w:jc w:val="center"/>
        </w:trPr>
        <w:tc>
          <w:tcPr>
            <w:tcW w:w="4320" w:type="dxa"/>
          </w:tcPr>
          <w:p w14:paraId="741256B6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2D0F7B7">
            <w:pPr>
              <w:spacing w:after="40" w:line="240" w:lineRule="auto"/>
            </w:pPr>
          </w:p>
        </w:tc>
      </w:tr>
      <w:tr w14:paraId="5B573A31">
        <w:trPr>
          <w:jc w:val="center"/>
        </w:trPr>
        <w:tc>
          <w:tcPr>
            <w:tcW w:w="4320" w:type="dxa"/>
          </w:tcPr>
          <w:p w14:paraId="17194317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62FDC237">
            <w:pPr>
              <w:spacing w:after="40" w:line="240" w:lineRule="auto"/>
            </w:pPr>
            <w:r>
              <w:rPr>
                <w:b w:val="0"/>
                <w:sz w:val="18"/>
              </w:rPr>
              <w:t>2026-09-17 17:40</w:t>
            </w:r>
          </w:p>
        </w:tc>
      </w:tr>
      <w:tr w14:paraId="15B5C154">
        <w:trPr>
          <w:jc w:val="center"/>
        </w:trPr>
        <w:tc>
          <w:tcPr>
            <w:tcW w:w="4320" w:type="dxa"/>
          </w:tcPr>
          <w:p w14:paraId="68700654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107E3AD8">
            <w:pPr>
              <w:spacing w:after="40" w:line="240" w:lineRule="auto"/>
            </w:pPr>
            <w:r>
              <w:rPr>
                <w:b w:val="0"/>
                <w:sz w:val="18"/>
              </w:rPr>
              <w:t>2026-09-17 17:40</w:t>
            </w:r>
          </w:p>
        </w:tc>
      </w:tr>
      <w:tr w14:paraId="40CE1DFF">
        <w:trPr>
          <w:jc w:val="center"/>
        </w:trPr>
        <w:tc>
          <w:tcPr>
            <w:tcW w:w="4320" w:type="dxa"/>
          </w:tcPr>
          <w:p w14:paraId="67BEE168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E5B021D">
            <w:pPr>
              <w:spacing w:after="40" w:line="240" w:lineRule="auto"/>
            </w:pPr>
            <w:r>
              <w:rPr>
                <w:b w:val="0"/>
                <w:sz w:val="18"/>
              </w:rPr>
              <w:t>探索/工作室跨部门可见性依赖发布数据，本条以组织树变更与入口限制为主；前端组应用C 仍属前端组</w:t>
            </w:r>
          </w:p>
        </w:tc>
      </w:tr>
    </w:tbl>
    <w:p w14:paraId="2F78BC47"/>
    <w:p w14:paraId="10887ED6">
      <w:pPr>
        <w:pStyle w:val="5"/>
      </w:pPr>
      <w:r>
        <w:t>UAT-017B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36D46D9">
        <w:trPr>
          <w:jc w:val="center"/>
        </w:trPr>
        <w:tc>
          <w:tcPr>
            <w:tcW w:w="4320" w:type="dxa"/>
            <w:shd w:val="clear" w:color="auto" w:fill="D9D9D9"/>
          </w:tcPr>
          <w:p w14:paraId="6190033D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73DC90F0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262439D3">
        <w:trPr>
          <w:jc w:val="center"/>
        </w:trPr>
        <w:tc>
          <w:tcPr>
            <w:tcW w:w="4320" w:type="dxa"/>
          </w:tcPr>
          <w:p w14:paraId="20003F20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8D5B65A">
            <w:pPr>
              <w:spacing w:after="40" w:line="240" w:lineRule="auto"/>
            </w:pPr>
            <w:r>
              <w:rPr>
                <w:b w:val="0"/>
                <w:sz w:val="18"/>
              </w:rPr>
              <w:t>UAT-017B</w:t>
            </w:r>
          </w:p>
        </w:tc>
      </w:tr>
      <w:tr w14:paraId="55AFD3FF">
        <w:trPr>
          <w:jc w:val="center"/>
        </w:trPr>
        <w:tc>
          <w:tcPr>
            <w:tcW w:w="4320" w:type="dxa"/>
          </w:tcPr>
          <w:p w14:paraId="583E31FE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95AA706">
            <w:pPr>
              <w:spacing w:after="40" w:line="240" w:lineRule="auto"/>
            </w:pPr>
            <w:r>
              <w:rPr>
                <w:b w:val="0"/>
                <w:sz w:val="18"/>
              </w:rPr>
              <w:t>更新部门</w:t>
            </w:r>
          </w:p>
        </w:tc>
      </w:tr>
      <w:tr w14:paraId="1A487A41">
        <w:trPr>
          <w:jc w:val="center"/>
        </w:trPr>
        <w:tc>
          <w:tcPr>
            <w:tcW w:w="4320" w:type="dxa"/>
          </w:tcPr>
          <w:p w14:paraId="4F092E2F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ECB56FD">
            <w:pPr>
              <w:spacing w:after="40" w:line="240" w:lineRule="auto"/>
            </w:pPr>
            <w:r>
              <w:rPr>
                <w:b w:val="0"/>
                <w:sz w:val="18"/>
              </w:rPr>
              <w:t>默认部门不能移动</w:t>
            </w:r>
          </w:p>
        </w:tc>
      </w:tr>
      <w:tr w14:paraId="736CA9F0">
        <w:trPr>
          <w:jc w:val="center"/>
        </w:trPr>
        <w:tc>
          <w:tcPr>
            <w:tcW w:w="4320" w:type="dxa"/>
          </w:tcPr>
          <w:p w14:paraId="438A6367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EEFE5AF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36E86BBD">
            <w:pPr>
              <w:spacing w:after="40" w:line="240" w:lineRule="auto"/>
            </w:pPr>
            <w:r>
              <w:rPr>
                <w:b w:val="0"/>
                <w:sz w:val="18"/>
              </w:rPr>
              <w:t>2. 存在默认部门</w:t>
            </w:r>
          </w:p>
        </w:tc>
      </w:tr>
      <w:tr w14:paraId="25ACD1F4">
        <w:trPr>
          <w:jc w:val="center"/>
        </w:trPr>
        <w:tc>
          <w:tcPr>
            <w:tcW w:w="4320" w:type="dxa"/>
          </w:tcPr>
          <w:p w14:paraId="31F6EF69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49AEDCC">
            <w:pPr>
              <w:spacing w:after="40" w:line="240" w:lineRule="auto"/>
            </w:pPr>
            <w:r>
              <w:rPr>
                <w:b w:val="0"/>
                <w:sz w:val="18"/>
              </w:rPr>
              <w:t>1. 进入默认部门详情</w:t>
            </w:r>
          </w:p>
          <w:p w14:paraId="63B98849">
            <w:pPr>
              <w:spacing w:after="40" w:line="240" w:lineRule="auto"/>
            </w:pPr>
            <w:r>
              <w:rPr>
                <w:b w:val="0"/>
                <w:sz w:val="18"/>
              </w:rPr>
              <w:t>2. 尝试移动到其他父部门</w:t>
            </w:r>
          </w:p>
          <w:p w14:paraId="5266C029">
            <w:pPr>
              <w:spacing w:after="40" w:line="240" w:lineRule="auto"/>
            </w:pPr>
            <w:r>
              <w:rPr>
                <w:b w:val="0"/>
                <w:sz w:val="18"/>
              </w:rPr>
              <w:t>3. 保存</w:t>
            </w:r>
          </w:p>
        </w:tc>
      </w:tr>
      <w:tr w14:paraId="53B92AC8">
        <w:trPr>
          <w:jc w:val="center"/>
        </w:trPr>
        <w:tc>
          <w:tcPr>
            <w:tcW w:w="4320" w:type="dxa"/>
          </w:tcPr>
          <w:p w14:paraId="4CE37394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75D570D9">
            <w:pPr>
              <w:spacing w:after="40" w:line="240" w:lineRule="auto"/>
            </w:pPr>
            <w:r>
              <w:rPr>
                <w:b w:val="0"/>
                <w:sz w:val="18"/>
              </w:rPr>
              <w:t>1. 失败或不可保存</w:t>
            </w:r>
          </w:p>
          <w:p w14:paraId="2FAEDBD8">
            <w:pPr>
              <w:spacing w:after="40" w:line="240" w:lineRule="auto"/>
            </w:pPr>
            <w:r>
              <w:rPr>
                <w:b w:val="0"/>
                <w:sz w:val="18"/>
              </w:rPr>
              <w:t>2. 提示「默认部门不能移动」</w:t>
            </w:r>
          </w:p>
        </w:tc>
      </w:tr>
      <w:tr w14:paraId="3385CE10">
        <w:trPr>
          <w:jc w:val="center"/>
        </w:trPr>
        <w:tc>
          <w:tcPr>
            <w:tcW w:w="4320" w:type="dxa"/>
          </w:tcPr>
          <w:p w14:paraId="09C09F09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52F3A63">
            <w:pPr>
              <w:spacing w:after="40" w:line="240" w:lineRule="auto"/>
            </w:pPr>
            <w:r>
              <w:rPr>
                <w:b w:val="0"/>
                <w:sz w:val="18"/>
              </w:rPr>
              <w:t>默认部门（总公司）详情有「移动部门」入口；选择父部门「技术部」确认后 PUT /move 返回 400；库中仍为根部门（parent_id 空）。服务端错误文案为「默认部门不能移动」。</w:t>
            </w:r>
          </w:p>
        </w:tc>
      </w:tr>
      <w:tr w14:paraId="69C307BD">
        <w:trPr>
          <w:jc w:val="center"/>
        </w:trPr>
        <w:tc>
          <w:tcPr>
            <w:tcW w:w="4320" w:type="dxa"/>
          </w:tcPr>
          <w:p w14:paraId="240C4361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5C4EA02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A0DC1C3">
        <w:trPr>
          <w:jc w:val="center"/>
        </w:trPr>
        <w:tc>
          <w:tcPr>
            <w:tcW w:w="4320" w:type="dxa"/>
          </w:tcPr>
          <w:p w14:paraId="3C1AEDCD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0E8C8E32">
            <w:pPr>
              <w:spacing w:after="40" w:line="240" w:lineRule="auto"/>
            </w:pPr>
          </w:p>
        </w:tc>
      </w:tr>
      <w:tr w14:paraId="21BB7DD8">
        <w:trPr>
          <w:jc w:val="center"/>
        </w:trPr>
        <w:tc>
          <w:tcPr>
            <w:tcW w:w="4320" w:type="dxa"/>
          </w:tcPr>
          <w:p w14:paraId="0BBA09D7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43B75B5A">
            <w:pPr>
              <w:spacing w:after="40" w:line="240" w:lineRule="auto"/>
            </w:pPr>
            <w:r>
              <w:rPr>
                <w:b w:val="0"/>
                <w:sz w:val="18"/>
              </w:rPr>
              <w:t>2026-09-17 17:30</w:t>
            </w:r>
          </w:p>
        </w:tc>
      </w:tr>
      <w:tr w14:paraId="5E3FCC6F">
        <w:trPr>
          <w:jc w:val="center"/>
        </w:trPr>
        <w:tc>
          <w:tcPr>
            <w:tcW w:w="4320" w:type="dxa"/>
          </w:tcPr>
          <w:p w14:paraId="66AE7344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600EF0B6">
            <w:pPr>
              <w:spacing w:after="40" w:line="240" w:lineRule="auto"/>
            </w:pPr>
            <w:r>
              <w:rPr>
                <w:b w:val="0"/>
                <w:sz w:val="18"/>
              </w:rPr>
              <w:t>2026-09-17 17:30</w:t>
            </w:r>
          </w:p>
        </w:tc>
      </w:tr>
      <w:tr w14:paraId="5B7CD3AC">
        <w:trPr>
          <w:jc w:val="center"/>
        </w:trPr>
        <w:tc>
          <w:tcPr>
            <w:tcW w:w="4320" w:type="dxa"/>
          </w:tcPr>
          <w:p w14:paraId="74F1DF6C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52B6DC37">
            <w:pPr>
              <w:spacing w:after="40" w:line="240" w:lineRule="auto"/>
            </w:pPr>
            <w:r>
              <w:rPr>
                <w:b w:val="0"/>
                <w:sz w:val="18"/>
              </w:rPr>
              <w:t>UI 仍暴露移动入口，但保存被后端拒绝，符合「失败或不可保存」</w:t>
            </w:r>
          </w:p>
        </w:tc>
      </w:tr>
    </w:tbl>
    <w:p w14:paraId="50856EF2"/>
    <w:p w14:paraId="29F290AB">
      <w:pPr>
        <w:pStyle w:val="5"/>
      </w:pPr>
      <w:r>
        <w:t>UAT-018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16F1745">
        <w:trPr>
          <w:jc w:val="center"/>
        </w:trPr>
        <w:tc>
          <w:tcPr>
            <w:tcW w:w="4320" w:type="dxa"/>
            <w:shd w:val="clear" w:color="auto" w:fill="D9D9D9"/>
          </w:tcPr>
          <w:p w14:paraId="5BB87C33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29C4D12D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691617E9">
        <w:trPr>
          <w:jc w:val="center"/>
        </w:trPr>
        <w:tc>
          <w:tcPr>
            <w:tcW w:w="4320" w:type="dxa"/>
          </w:tcPr>
          <w:p w14:paraId="3D5BFD97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7091D5D9">
            <w:pPr>
              <w:spacing w:after="40" w:line="240" w:lineRule="auto"/>
            </w:pPr>
            <w:r>
              <w:rPr>
                <w:b w:val="0"/>
                <w:sz w:val="18"/>
              </w:rPr>
              <w:t>UAT-018</w:t>
            </w:r>
          </w:p>
        </w:tc>
      </w:tr>
      <w:tr w14:paraId="5B308C95">
        <w:trPr>
          <w:jc w:val="center"/>
        </w:trPr>
        <w:tc>
          <w:tcPr>
            <w:tcW w:w="4320" w:type="dxa"/>
          </w:tcPr>
          <w:p w14:paraId="5193463D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70AA42D7">
            <w:pPr>
              <w:spacing w:after="40" w:line="240" w:lineRule="auto"/>
            </w:pPr>
            <w:r>
              <w:rPr>
                <w:b w:val="0"/>
                <w:sz w:val="18"/>
              </w:rPr>
              <w:t>更新部门</w:t>
            </w:r>
          </w:p>
        </w:tc>
      </w:tr>
      <w:tr w14:paraId="70B226AF">
        <w:trPr>
          <w:jc w:val="center"/>
        </w:trPr>
        <w:tc>
          <w:tcPr>
            <w:tcW w:w="4320" w:type="dxa"/>
          </w:tcPr>
          <w:p w14:paraId="24864B33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226D1451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部门管理员不能改部门信息</w:t>
            </w:r>
          </w:p>
        </w:tc>
      </w:tr>
      <w:tr w14:paraId="0CFACAD2">
        <w:trPr>
          <w:jc w:val="center"/>
        </w:trPr>
        <w:tc>
          <w:tcPr>
            <w:tcW w:w="4320" w:type="dxa"/>
          </w:tcPr>
          <w:p w14:paraId="1BDACA1A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B2E2C79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以部门管理员账号登录</w:t>
            </w:r>
          </w:p>
          <w:p w14:paraId="78403831">
            <w:pPr>
              <w:spacing w:after="40" w:line="240" w:lineRule="auto"/>
            </w:pPr>
            <w:r>
              <w:rPr>
                <w:b w:val="0"/>
                <w:sz w:val="18"/>
              </w:rPr>
              <w:t>2. 进入部门详情页</w:t>
            </w:r>
          </w:p>
        </w:tc>
      </w:tr>
      <w:tr w14:paraId="0A442460">
        <w:trPr>
          <w:jc w:val="center"/>
        </w:trPr>
        <w:tc>
          <w:tcPr>
            <w:tcW w:w="4320" w:type="dxa"/>
          </w:tcPr>
          <w:p w14:paraId="157B4AF4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57D09CA9">
            <w:pPr>
              <w:spacing w:after="40" w:line="240" w:lineRule="auto"/>
            </w:pPr>
            <w:r>
              <w:rPr>
                <w:b w:val="0"/>
                <w:sz w:val="18"/>
              </w:rPr>
              <w:t>1. 观察是否有「编辑」按钮</w:t>
            </w:r>
          </w:p>
        </w:tc>
      </w:tr>
      <w:tr w14:paraId="7245F583">
        <w:trPr>
          <w:jc w:val="center"/>
        </w:trPr>
        <w:tc>
          <w:tcPr>
            <w:tcW w:w="4320" w:type="dxa"/>
          </w:tcPr>
          <w:p w14:paraId="5B858F76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104325B8">
            <w:pPr>
              <w:spacing w:after="40" w:line="240" w:lineRule="auto"/>
            </w:pPr>
            <w:r>
              <w:rPr>
                <w:b w:val="0"/>
                <w:sz w:val="18"/>
              </w:rPr>
              <w:t>1. 不显示「编辑」按钮</w:t>
            </w:r>
          </w:p>
          <w:p w14:paraId="402A8656">
            <w:pPr>
              <w:spacing w:after="40" w:line="240" w:lineRule="auto"/>
            </w:pPr>
            <w:r>
              <w:rPr>
                <w:b w:val="0"/>
                <w:sz w:val="18"/>
              </w:rPr>
              <w:t>2. 直接调用 PUT API 返回 403</w:t>
            </w:r>
          </w:p>
        </w:tc>
      </w:tr>
      <w:tr w14:paraId="7F4A4E55">
        <w:trPr>
          <w:jc w:val="center"/>
        </w:trPr>
        <w:tc>
          <w:tcPr>
            <w:tcW w:w="4320" w:type="dxa"/>
          </w:tcPr>
          <w:p w14:paraId="4F83E610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015DF3F5">
            <w:pPr>
              <w:spacing w:after="40" w:line="240" w:lineRule="auto"/>
            </w:pPr>
            <w:r>
              <w:rPr>
                <w:b w:val="0"/>
                <w:sz w:val="18"/>
              </w:rPr>
              <w:t>张三在技术部详情可见并打开「编辑部门」；改名为「技术部改名测试」后保存，Nginx 记录 PUT .../departments/{id} 返回 403；库中名称仍为「技术部」。</w:t>
            </w:r>
          </w:p>
        </w:tc>
      </w:tr>
      <w:tr w14:paraId="0ADA89BD">
        <w:trPr>
          <w:jc w:val="center"/>
        </w:trPr>
        <w:tc>
          <w:tcPr>
            <w:tcW w:w="4320" w:type="dxa"/>
          </w:tcPr>
          <w:p w14:paraId="3372E9F8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59B513A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C9CF7E6">
        <w:trPr>
          <w:jc w:val="center"/>
        </w:trPr>
        <w:tc>
          <w:tcPr>
            <w:tcW w:w="4320" w:type="dxa"/>
          </w:tcPr>
          <w:p w14:paraId="7F584DA8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5ABDFC87">
            <w:pPr>
              <w:spacing w:after="40" w:line="240" w:lineRule="auto"/>
            </w:pPr>
          </w:p>
        </w:tc>
      </w:tr>
      <w:tr w14:paraId="1C4CFF6E">
        <w:trPr>
          <w:jc w:val="center"/>
        </w:trPr>
        <w:tc>
          <w:tcPr>
            <w:tcW w:w="4320" w:type="dxa"/>
          </w:tcPr>
          <w:p w14:paraId="5783AC04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8F0690C">
            <w:pPr>
              <w:spacing w:after="40" w:line="240" w:lineRule="auto"/>
            </w:pPr>
            <w:r>
              <w:rPr>
                <w:b w:val="0"/>
                <w:sz w:val="18"/>
              </w:rPr>
              <w:t>2026-09-17 17:16</w:t>
            </w:r>
          </w:p>
        </w:tc>
      </w:tr>
      <w:tr w14:paraId="39B98477">
        <w:trPr>
          <w:jc w:val="center"/>
        </w:trPr>
        <w:tc>
          <w:tcPr>
            <w:tcW w:w="4320" w:type="dxa"/>
          </w:tcPr>
          <w:p w14:paraId="4A22BDD7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5D3562AA">
            <w:pPr>
              <w:spacing w:after="40" w:line="240" w:lineRule="auto"/>
            </w:pPr>
          </w:p>
        </w:tc>
      </w:tr>
      <w:tr w14:paraId="50987C2F">
        <w:trPr>
          <w:jc w:val="center"/>
        </w:trPr>
        <w:tc>
          <w:tcPr>
            <w:tcW w:w="4320" w:type="dxa"/>
          </w:tcPr>
          <w:p w14:paraId="690C329F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926A1C1">
            <w:pPr>
              <w:spacing w:after="40" w:line="240" w:lineRule="auto"/>
            </w:pPr>
            <w:r>
              <w:rPr>
                <w:b w:val="0"/>
                <w:sz w:val="18"/>
              </w:rPr>
              <w:t>安全侧 API 拒绝有效；前端入口需隐藏</w:t>
            </w:r>
          </w:p>
        </w:tc>
      </w:tr>
    </w:tbl>
    <w:p w14:paraId="4BDC9DF0"/>
    <w:p w14:paraId="0938CE1A">
      <w:pPr>
        <w:pStyle w:val="4"/>
      </w:pPr>
      <w:r>
        <w:t>2. 成员</w:t>
      </w:r>
    </w:p>
    <w:p w14:paraId="6674CFFF">
      <w:pPr>
        <w:pStyle w:val="5"/>
      </w:pPr>
      <w:r>
        <w:t>UAT-019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E22AB17">
        <w:trPr>
          <w:jc w:val="center"/>
        </w:trPr>
        <w:tc>
          <w:tcPr>
            <w:tcW w:w="4320" w:type="dxa"/>
            <w:shd w:val="clear" w:color="auto" w:fill="D9D9D9"/>
          </w:tcPr>
          <w:p w14:paraId="68AADF3A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69D7467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505C49E8">
        <w:trPr>
          <w:jc w:val="center"/>
        </w:trPr>
        <w:tc>
          <w:tcPr>
            <w:tcW w:w="4320" w:type="dxa"/>
          </w:tcPr>
          <w:p w14:paraId="1C178EA6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53FBC1A2">
            <w:pPr>
              <w:spacing w:after="40" w:line="240" w:lineRule="auto"/>
            </w:pPr>
            <w:r>
              <w:rPr>
                <w:b w:val="0"/>
                <w:sz w:val="18"/>
              </w:rPr>
              <w:t>UAT-019</w:t>
            </w:r>
          </w:p>
        </w:tc>
      </w:tr>
      <w:tr w14:paraId="7F9CCD13">
        <w:trPr>
          <w:jc w:val="center"/>
        </w:trPr>
        <w:tc>
          <w:tcPr>
            <w:tcW w:w="4320" w:type="dxa"/>
          </w:tcPr>
          <w:p w14:paraId="01078012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AC48C36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</w:tr>
      <w:tr w14:paraId="0F7422E0">
        <w:trPr>
          <w:jc w:val="center"/>
        </w:trPr>
        <w:tc>
          <w:tcPr>
            <w:tcW w:w="4320" w:type="dxa"/>
          </w:tcPr>
          <w:p w14:paraId="0C0DC633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0A244F37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租户管理员把成员建到指定部门</w:t>
            </w:r>
          </w:p>
        </w:tc>
      </w:tr>
      <w:tr w14:paraId="3F548511">
        <w:trPr>
          <w:jc w:val="center"/>
        </w:trPr>
        <w:tc>
          <w:tcPr>
            <w:tcW w:w="4320" w:type="dxa"/>
          </w:tcPr>
          <w:p w14:paraId="1B98E3E4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E876DDD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7D623558">
            <w:pPr>
              <w:spacing w:after="40" w:line="240" w:lineRule="auto"/>
            </w:pPr>
            <w:r>
              <w:rPr>
                <w:b w:val="0"/>
                <w:sz w:val="18"/>
              </w:rPr>
              <w:t>2. 存在部门「技术部」</w:t>
            </w:r>
          </w:p>
        </w:tc>
      </w:tr>
      <w:tr w14:paraId="6013C35E">
        <w:trPr>
          <w:jc w:val="center"/>
        </w:trPr>
        <w:tc>
          <w:tcPr>
            <w:tcW w:w="4320" w:type="dxa"/>
          </w:tcPr>
          <w:p w14:paraId="32CC18C6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1E842011">
            <w:pPr>
              <w:spacing w:after="40" w:line="240" w:lineRule="auto"/>
            </w:pPr>
            <w:r>
              <w:rPr>
                <w:b w:val="0"/>
                <w:sz w:val="18"/>
              </w:rPr>
              <w:t>1. 进入成员管理页面或部门详情</w:t>
            </w:r>
          </w:p>
          <w:p w14:paraId="687FCDB5">
            <w:pPr>
              <w:spacing w:after="40" w:line="240" w:lineRule="auto"/>
            </w:pPr>
            <w:r>
              <w:rPr>
                <w:b w:val="0"/>
                <w:sz w:val="18"/>
              </w:rPr>
              <w:t>2. 点击「+ 创建成员」</w:t>
            </w:r>
          </w:p>
          <w:p w14:paraId="074C0F47">
            <w:pPr>
              <w:spacing w:after="40" w:line="240" w:lineRule="auto"/>
            </w:pPr>
            <w:r>
              <w:rPr>
                <w:b w:val="0"/>
                <w:sz w:val="18"/>
              </w:rPr>
              <w:t>3. 输入姓名：张三</w:t>
            </w:r>
          </w:p>
          <w:p w14:paraId="2630E2C4">
            <w:pPr>
              <w:spacing w:after="40" w:line="240" w:lineRule="auto"/>
            </w:pPr>
            <w:r>
              <w:rPr>
                <w:b w:val="0"/>
                <w:sz w:val="18"/>
              </w:rPr>
              <w:t>4. 输入邮箱：zhangsan@test.com</w:t>
            </w:r>
          </w:p>
          <w:p w14:paraId="208FE74C">
            <w:pPr>
              <w:spacing w:after="40" w:line="240" w:lineRule="auto"/>
            </w:pPr>
            <w:r>
              <w:rPr>
                <w:b w:val="0"/>
                <w:sz w:val="18"/>
              </w:rPr>
              <w:t>5. 输入初始密码：Pass123!</w:t>
            </w:r>
          </w:p>
          <w:p w14:paraId="409562FC">
            <w:pPr>
              <w:spacing w:after="40" w:line="240" w:lineRule="auto"/>
            </w:pPr>
            <w:r>
              <w:rPr>
                <w:b w:val="0"/>
                <w:sz w:val="18"/>
              </w:rPr>
              <w:t>6. 所属部门选择「技术部」</w:t>
            </w:r>
          </w:p>
          <w:p w14:paraId="6EF54B92">
            <w:pPr>
              <w:spacing w:after="40" w:line="240" w:lineRule="auto"/>
            </w:pPr>
            <w:r>
              <w:rPr>
                <w:b w:val="0"/>
                <w:sz w:val="18"/>
              </w:rPr>
              <w:t>7. 角色选择「编辑者」</w:t>
            </w:r>
          </w:p>
          <w:p w14:paraId="030791FB">
            <w:pPr>
              <w:spacing w:after="40" w:line="240" w:lineRule="auto"/>
            </w:pPr>
            <w:r>
              <w:rPr>
                <w:b w:val="0"/>
                <w:sz w:val="18"/>
              </w:rPr>
              <w:t>8. 点击「创建」</w:t>
            </w:r>
          </w:p>
        </w:tc>
      </w:tr>
      <w:tr w14:paraId="579E3812">
        <w:trPr>
          <w:jc w:val="center"/>
        </w:trPr>
        <w:tc>
          <w:tcPr>
            <w:tcW w:w="4320" w:type="dxa"/>
          </w:tcPr>
          <w:p w14:paraId="7B34F5F1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A16D9A1">
            <w:pPr>
              <w:spacing w:after="40" w:line="240" w:lineRule="auto"/>
            </w:pPr>
            <w:r>
              <w:rPr>
                <w:b w:val="0"/>
                <w:sz w:val="18"/>
              </w:rPr>
              <w:t>1. 提示「成员创建成功」</w:t>
            </w:r>
          </w:p>
          <w:p w14:paraId="757FD42A">
            <w:pPr>
              <w:spacing w:after="40" w:line="240" w:lineRule="auto"/>
            </w:pPr>
            <w:r>
              <w:rPr>
                <w:b w:val="0"/>
                <w:sz w:val="18"/>
              </w:rPr>
              <w:t>2. 成员列表中出现张三，归属技术部</w:t>
            </w:r>
          </w:p>
          <w:p w14:paraId="55ABB534">
            <w:pPr>
              <w:spacing w:after="40" w:line="240" w:lineRule="auto"/>
            </w:pPr>
            <w:r>
              <w:rPr>
                <w:b w:val="0"/>
                <w:sz w:val="18"/>
              </w:rPr>
              <w:t>3. 邮件是否发出不作为本条通过条件</w:t>
            </w:r>
          </w:p>
        </w:tc>
      </w:tr>
      <w:tr w14:paraId="188FAB9C">
        <w:trPr>
          <w:jc w:val="center"/>
        </w:trPr>
        <w:tc>
          <w:tcPr>
            <w:tcW w:w="4320" w:type="dxa"/>
          </w:tcPr>
          <w:p w14:paraId="769A4DE3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B235AA8">
            <w:pPr>
              <w:spacing w:after="40" w:line="240" w:lineRule="auto"/>
            </w:pPr>
            <w:r>
              <w:rPr>
                <w:b w:val="0"/>
                <w:sz w:val="18"/>
              </w:rPr>
              <w:t>在技术部详情点击「创建成员」，填写姓名张三、邮箱 zhangsan@test.com、密码 Pass1234!、部门技术部、角色「编辑」。创建成功，成员列表出现张三；DB 确认 role=editor、department=技术部。</w:t>
            </w:r>
          </w:p>
        </w:tc>
      </w:tr>
      <w:tr w14:paraId="70643B44">
        <w:trPr>
          <w:jc w:val="center"/>
        </w:trPr>
        <w:tc>
          <w:tcPr>
            <w:tcW w:w="4320" w:type="dxa"/>
          </w:tcPr>
          <w:p w14:paraId="3D93BF08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0EA426C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7193E5F">
        <w:trPr>
          <w:jc w:val="center"/>
        </w:trPr>
        <w:tc>
          <w:tcPr>
            <w:tcW w:w="4320" w:type="dxa"/>
          </w:tcPr>
          <w:p w14:paraId="3F248C59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7562910">
            <w:pPr>
              <w:spacing w:after="40" w:line="240" w:lineRule="auto"/>
            </w:pPr>
          </w:p>
        </w:tc>
      </w:tr>
      <w:tr w14:paraId="421D0BFD">
        <w:trPr>
          <w:jc w:val="center"/>
        </w:trPr>
        <w:tc>
          <w:tcPr>
            <w:tcW w:w="4320" w:type="dxa"/>
          </w:tcPr>
          <w:p w14:paraId="3B29F28D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709821D3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17:25</w:t>
            </w:r>
          </w:p>
        </w:tc>
      </w:tr>
      <w:tr w14:paraId="59571180">
        <w:trPr>
          <w:jc w:val="center"/>
        </w:trPr>
        <w:tc>
          <w:tcPr>
            <w:tcW w:w="4320" w:type="dxa"/>
          </w:tcPr>
          <w:p w14:paraId="1B7788EA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76E031F4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17:25</w:t>
            </w:r>
          </w:p>
        </w:tc>
      </w:tr>
      <w:tr w14:paraId="023DA1C6">
        <w:trPr>
          <w:jc w:val="center"/>
        </w:trPr>
        <w:tc>
          <w:tcPr>
            <w:tcW w:w="4320" w:type="dxa"/>
          </w:tcPr>
          <w:p w14:paraId="4F89AC33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5DCD3987">
            <w:pPr>
              <w:spacing w:after="40" w:line="240" w:lineRule="auto"/>
            </w:pPr>
          </w:p>
        </w:tc>
      </w:tr>
    </w:tbl>
    <w:p w14:paraId="1DABC47D"/>
    <w:p w14:paraId="27A93565">
      <w:pPr>
        <w:pStyle w:val="5"/>
      </w:pPr>
      <w:r>
        <w:t>UAT-020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ED62B64">
        <w:trPr>
          <w:jc w:val="center"/>
        </w:trPr>
        <w:tc>
          <w:tcPr>
            <w:tcW w:w="4320" w:type="dxa"/>
            <w:shd w:val="clear" w:color="auto" w:fill="D9D9D9"/>
          </w:tcPr>
          <w:p w14:paraId="4BF69D36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21CAA9A9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2FB0CD57">
        <w:trPr>
          <w:jc w:val="center"/>
        </w:trPr>
        <w:tc>
          <w:tcPr>
            <w:tcW w:w="4320" w:type="dxa"/>
          </w:tcPr>
          <w:p w14:paraId="468D8D22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3ACBF793">
            <w:pPr>
              <w:spacing w:after="40" w:line="240" w:lineRule="auto"/>
            </w:pPr>
            <w:r>
              <w:rPr>
                <w:b w:val="0"/>
                <w:sz w:val="18"/>
              </w:rPr>
              <w:t>UAT-020</w:t>
            </w:r>
          </w:p>
        </w:tc>
      </w:tr>
      <w:tr w14:paraId="6F8591F0">
        <w:trPr>
          <w:jc w:val="center"/>
        </w:trPr>
        <w:tc>
          <w:tcPr>
            <w:tcW w:w="4320" w:type="dxa"/>
          </w:tcPr>
          <w:p w14:paraId="06498DFF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40F3B871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</w:tr>
      <w:tr w14:paraId="6368FE92">
        <w:trPr>
          <w:jc w:val="center"/>
        </w:trPr>
        <w:tc>
          <w:tcPr>
            <w:tcW w:w="4320" w:type="dxa"/>
          </w:tcPr>
          <w:p w14:paraId="08264861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34D2A616">
            <w:pPr>
              <w:spacing w:after="40" w:line="240" w:lineRule="auto"/>
            </w:pPr>
            <w:r>
              <w:rPr>
                <w:b w:val="0"/>
                <w:sz w:val="18"/>
              </w:rPr>
              <w:t>邮箱全局唯一</w:t>
            </w:r>
          </w:p>
        </w:tc>
      </w:tr>
      <w:tr w14:paraId="1807ADC5">
        <w:trPr>
          <w:jc w:val="center"/>
        </w:trPr>
        <w:tc>
          <w:tcPr>
            <w:tcW w:w="4320" w:type="dxa"/>
          </w:tcPr>
          <w:p w14:paraId="1131614B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F65E5F9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4E695BAE">
            <w:pPr>
              <w:spacing w:after="40" w:line="240" w:lineRule="auto"/>
            </w:pPr>
            <w:r>
              <w:rPr>
                <w:b w:val="0"/>
                <w:sz w:val="18"/>
              </w:rPr>
              <w:t>2. 系统中已存在邮箱 zhangsan@test.com（任何租户）</w:t>
            </w:r>
          </w:p>
        </w:tc>
      </w:tr>
      <w:tr w14:paraId="789B4684">
        <w:trPr>
          <w:jc w:val="center"/>
        </w:trPr>
        <w:tc>
          <w:tcPr>
            <w:tcW w:w="4320" w:type="dxa"/>
          </w:tcPr>
          <w:p w14:paraId="1AA1A082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50D80F61">
            <w:pPr>
              <w:spacing w:after="40" w:line="240" w:lineRule="auto"/>
            </w:pPr>
            <w:r>
              <w:rPr>
                <w:b w:val="0"/>
                <w:sz w:val="18"/>
              </w:rPr>
              <w:t>1. 点击「+ 创建成员」</w:t>
            </w:r>
          </w:p>
          <w:p w14:paraId="730E0757">
            <w:pPr>
              <w:spacing w:after="40" w:line="240" w:lineRule="auto"/>
            </w:pPr>
            <w:r>
              <w:rPr>
                <w:b w:val="0"/>
                <w:sz w:val="18"/>
              </w:rPr>
              <w:t>2. 输入已存在的邮箱</w:t>
            </w:r>
          </w:p>
          <w:p w14:paraId="408F3F06">
            <w:pPr>
              <w:spacing w:after="40" w:line="240" w:lineRule="auto"/>
            </w:pPr>
            <w:r>
              <w:rPr>
                <w:b w:val="0"/>
                <w:sz w:val="18"/>
              </w:rPr>
              <w:t>3. 填写其他必填信息</w:t>
            </w:r>
          </w:p>
          <w:p w14:paraId="4C2AB243">
            <w:pPr>
              <w:spacing w:after="40" w:line="240" w:lineRule="auto"/>
            </w:pPr>
            <w:r>
              <w:rPr>
                <w:b w:val="0"/>
                <w:sz w:val="18"/>
              </w:rPr>
              <w:t>4. 点击「创建」</w:t>
            </w:r>
          </w:p>
        </w:tc>
      </w:tr>
      <w:tr w14:paraId="4F73A1DC">
        <w:trPr>
          <w:jc w:val="center"/>
        </w:trPr>
        <w:tc>
          <w:tcPr>
            <w:tcW w:w="4320" w:type="dxa"/>
          </w:tcPr>
          <w:p w14:paraId="65779015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A3B5624">
            <w:pPr>
              <w:spacing w:after="40" w:line="240" w:lineRule="auto"/>
            </w:pPr>
            <w:r>
              <w:rPr>
                <w:b w:val="0"/>
                <w:sz w:val="18"/>
              </w:rPr>
              <w:t>1. 创建失败</w:t>
            </w:r>
          </w:p>
          <w:p w14:paraId="792869CC">
            <w:pPr>
              <w:spacing w:after="40" w:line="240" w:lineRule="auto"/>
            </w:pPr>
            <w:r>
              <w:rPr>
                <w:b w:val="0"/>
                <w:sz w:val="18"/>
              </w:rPr>
              <w:t>2. 提示「邮箱已被使用」或「邮箱已被其他租户使用」</w:t>
            </w:r>
          </w:p>
        </w:tc>
      </w:tr>
      <w:tr w14:paraId="002E2A17">
        <w:trPr>
          <w:jc w:val="center"/>
        </w:trPr>
        <w:tc>
          <w:tcPr>
            <w:tcW w:w="4320" w:type="dxa"/>
          </w:tcPr>
          <w:p w14:paraId="359D3A62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5BB36FF">
            <w:pPr>
              <w:spacing w:after="40" w:line="240" w:lineRule="auto"/>
            </w:pPr>
            <w:r>
              <w:rPr>
                <w:b w:val="0"/>
                <w:sz w:val="18"/>
              </w:rPr>
              <w:t>再次创建成员，使用已存在邮箱 zhangsan@test.com。提交后对话框保持打开，accounts 表仍为 5 条，未新增账号。创建被拒绝。</w:t>
            </w:r>
          </w:p>
        </w:tc>
      </w:tr>
      <w:tr w14:paraId="529A6308">
        <w:trPr>
          <w:jc w:val="center"/>
        </w:trPr>
        <w:tc>
          <w:tcPr>
            <w:tcW w:w="4320" w:type="dxa"/>
          </w:tcPr>
          <w:p w14:paraId="01CBFF0D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0E19DD3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FBC8869">
        <w:trPr>
          <w:jc w:val="center"/>
        </w:trPr>
        <w:tc>
          <w:tcPr>
            <w:tcW w:w="4320" w:type="dxa"/>
          </w:tcPr>
          <w:p w14:paraId="15167248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6A98FA14">
            <w:pPr>
              <w:spacing w:after="40" w:line="240" w:lineRule="auto"/>
            </w:pPr>
          </w:p>
        </w:tc>
      </w:tr>
      <w:tr w14:paraId="0D6ABB12">
        <w:trPr>
          <w:jc w:val="center"/>
        </w:trPr>
        <w:tc>
          <w:tcPr>
            <w:tcW w:w="4320" w:type="dxa"/>
          </w:tcPr>
          <w:p w14:paraId="51BBEAFB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C23C91D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17:25</w:t>
            </w:r>
          </w:p>
        </w:tc>
      </w:tr>
      <w:tr w14:paraId="12C5A393">
        <w:trPr>
          <w:jc w:val="center"/>
        </w:trPr>
        <w:tc>
          <w:tcPr>
            <w:tcW w:w="4320" w:type="dxa"/>
          </w:tcPr>
          <w:p w14:paraId="5A7FEA9F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732EF771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17:25</w:t>
            </w:r>
          </w:p>
        </w:tc>
      </w:tr>
      <w:tr w14:paraId="30EDB6A2">
        <w:trPr>
          <w:jc w:val="center"/>
        </w:trPr>
        <w:tc>
          <w:tcPr>
            <w:tcW w:w="4320" w:type="dxa"/>
          </w:tcPr>
          <w:p w14:paraId="3A81E150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49215ED7">
            <w:pPr>
              <w:spacing w:after="40" w:line="240" w:lineRule="auto"/>
            </w:pPr>
            <w:r>
              <w:rPr>
                <w:b w:val="0"/>
                <w:sz w:val="18"/>
              </w:rPr>
              <w:t>Toast 错误文案可能闪现过快未完整捕获，但创建失败行为符合预期</w:t>
            </w:r>
          </w:p>
        </w:tc>
      </w:tr>
    </w:tbl>
    <w:p w14:paraId="770FBF9A"/>
    <w:p w14:paraId="1EC640C3">
      <w:pPr>
        <w:pStyle w:val="5"/>
      </w:pPr>
      <w:r>
        <w:t>UAT-021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976084F">
        <w:trPr>
          <w:jc w:val="center"/>
        </w:trPr>
        <w:tc>
          <w:tcPr>
            <w:tcW w:w="4320" w:type="dxa"/>
            <w:shd w:val="clear" w:color="auto" w:fill="D9D9D9"/>
          </w:tcPr>
          <w:p w14:paraId="48FCA8C4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5E3D886A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3A42618">
        <w:trPr>
          <w:jc w:val="center"/>
        </w:trPr>
        <w:tc>
          <w:tcPr>
            <w:tcW w:w="4320" w:type="dxa"/>
          </w:tcPr>
          <w:p w14:paraId="44E96C75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53D8BA92">
            <w:pPr>
              <w:spacing w:after="40" w:line="240" w:lineRule="auto"/>
            </w:pPr>
            <w:r>
              <w:rPr>
                <w:b w:val="0"/>
                <w:sz w:val="18"/>
              </w:rPr>
              <w:t>UAT-021</w:t>
            </w:r>
          </w:p>
        </w:tc>
      </w:tr>
      <w:tr w14:paraId="1CD968CB">
        <w:trPr>
          <w:jc w:val="center"/>
        </w:trPr>
        <w:tc>
          <w:tcPr>
            <w:tcW w:w="4320" w:type="dxa"/>
          </w:tcPr>
          <w:p w14:paraId="6CBD6F68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D013690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</w:tr>
      <w:tr w14:paraId="13784B61">
        <w:trPr>
          <w:jc w:val="center"/>
        </w:trPr>
        <w:tc>
          <w:tcPr>
            <w:tcW w:w="4320" w:type="dxa"/>
          </w:tcPr>
          <w:p w14:paraId="23298B22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30B2360E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部门管理员可选角色有限</w:t>
            </w:r>
          </w:p>
        </w:tc>
      </w:tr>
      <w:tr w14:paraId="0BCC4CA2">
        <w:trPr>
          <w:jc w:val="center"/>
        </w:trPr>
        <w:tc>
          <w:tcPr>
            <w:tcW w:w="4320" w:type="dxa"/>
          </w:tcPr>
          <w:p w14:paraId="3F754112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516FCF29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以部门管理员（editor 角色）登录</w:t>
            </w:r>
          </w:p>
          <w:p w14:paraId="7AD8AC3F">
            <w:pPr>
              <w:spacing w:after="40" w:line="240" w:lineRule="auto"/>
            </w:pPr>
            <w:r>
              <w:rPr>
                <w:b w:val="0"/>
                <w:sz w:val="18"/>
              </w:rPr>
              <w:t>2. 进入成员管理页面</w:t>
            </w:r>
          </w:p>
        </w:tc>
      </w:tr>
      <w:tr w14:paraId="7620CC6D">
        <w:trPr>
          <w:jc w:val="center"/>
        </w:trPr>
        <w:tc>
          <w:tcPr>
            <w:tcW w:w="4320" w:type="dxa"/>
          </w:tcPr>
          <w:p w14:paraId="1155F323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95639D4">
            <w:pPr>
              <w:spacing w:after="40" w:line="240" w:lineRule="auto"/>
            </w:pPr>
            <w:r>
              <w:rPr>
                <w:b w:val="0"/>
                <w:sz w:val="18"/>
              </w:rPr>
              <w:t>1. 点击「+ 创建成员」</w:t>
            </w:r>
          </w:p>
          <w:p w14:paraId="2762EE64">
            <w:pPr>
              <w:spacing w:after="40" w:line="240" w:lineRule="auto"/>
            </w:pPr>
            <w:r>
              <w:rPr>
                <w:b w:val="0"/>
                <w:sz w:val="18"/>
              </w:rPr>
              <w:t>2. 展开「租户角色」下拉选项</w:t>
            </w:r>
          </w:p>
          <w:p w14:paraId="024FA59A">
            <w:pPr>
              <w:spacing w:after="40" w:line="240" w:lineRule="auto"/>
            </w:pPr>
            <w:r>
              <w:rPr>
                <w:b w:val="0"/>
                <w:sz w:val="18"/>
              </w:rPr>
              <w:t>3. 查看可选角色</w:t>
            </w:r>
          </w:p>
        </w:tc>
      </w:tr>
      <w:tr w14:paraId="24076223">
        <w:trPr>
          <w:jc w:val="center"/>
        </w:trPr>
        <w:tc>
          <w:tcPr>
            <w:tcW w:w="4320" w:type="dxa"/>
          </w:tcPr>
          <w:p w14:paraId="7DE481E7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2B4B6DE8">
            <w:pPr>
              <w:spacing w:after="40" w:line="240" w:lineRule="auto"/>
            </w:pPr>
            <w:r>
              <w:rPr>
                <w:b w:val="0"/>
                <w:sz w:val="18"/>
              </w:rPr>
              <w:t>1. 角色下拉只有：editor、normal、dataset_operator</w:t>
            </w:r>
          </w:p>
          <w:p w14:paraId="51327556">
            <w:pPr>
              <w:spacing w:after="40" w:line="240" w:lineRule="auto"/>
            </w:pPr>
            <w:r>
              <w:rPr>
                <w:b w:val="0"/>
                <w:sz w:val="18"/>
              </w:rPr>
              <w:t>2. 不显示 owner 和 admin 选项</w:t>
            </w:r>
          </w:p>
        </w:tc>
      </w:tr>
      <w:tr w14:paraId="0B355594">
        <w:trPr>
          <w:jc w:val="center"/>
        </w:trPr>
        <w:tc>
          <w:tcPr>
            <w:tcW w:w="4320" w:type="dxa"/>
          </w:tcPr>
          <w:p w14:paraId="117DEB1C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A9609FD">
            <w:pPr>
              <w:spacing w:after="40" w:line="240" w:lineRule="auto"/>
            </w:pPr>
            <w:r>
              <w:rPr>
                <w:b w:val="0"/>
                <w:sz w:val="18"/>
              </w:rPr>
              <w:t>张三打开创建成员，角色下拉仅「编辑」「成员」两项，无 owner/admin；亦无「知识库管理员」(dataset_operator)。</w:t>
            </w:r>
          </w:p>
        </w:tc>
      </w:tr>
      <w:tr w14:paraId="5F2CB012">
        <w:trPr>
          <w:jc w:val="center"/>
        </w:trPr>
        <w:tc>
          <w:tcPr>
            <w:tcW w:w="4320" w:type="dxa"/>
          </w:tcPr>
          <w:p w14:paraId="2A995050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68BA698D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276BCF5">
        <w:trPr>
          <w:jc w:val="center"/>
        </w:trPr>
        <w:tc>
          <w:tcPr>
            <w:tcW w:w="4320" w:type="dxa"/>
          </w:tcPr>
          <w:p w14:paraId="490688B5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8BE5B99">
            <w:pPr>
              <w:spacing w:after="40" w:line="240" w:lineRule="auto"/>
            </w:pPr>
          </w:p>
        </w:tc>
      </w:tr>
      <w:tr w14:paraId="5F73E546">
        <w:trPr>
          <w:jc w:val="center"/>
        </w:trPr>
        <w:tc>
          <w:tcPr>
            <w:tcW w:w="4320" w:type="dxa"/>
          </w:tcPr>
          <w:p w14:paraId="5A9BB2F8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F0B837A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17:20</w:t>
            </w:r>
          </w:p>
        </w:tc>
      </w:tr>
      <w:tr w14:paraId="4AB8FB44">
        <w:trPr>
          <w:jc w:val="center"/>
        </w:trPr>
        <w:tc>
          <w:tcPr>
            <w:tcW w:w="4320" w:type="dxa"/>
          </w:tcPr>
          <w:p w14:paraId="6D7CA574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744BCA54">
            <w:pPr>
              <w:spacing w:after="40" w:line="240" w:lineRule="auto"/>
            </w:pPr>
          </w:p>
        </w:tc>
      </w:tr>
      <w:tr w14:paraId="0A54F79F">
        <w:trPr>
          <w:jc w:val="center"/>
        </w:trPr>
        <w:tc>
          <w:tcPr>
            <w:tcW w:w="4320" w:type="dxa"/>
          </w:tcPr>
          <w:p w14:paraId="38C6840B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5694C9AA">
            <w:pPr>
              <w:spacing w:after="40" w:line="240" w:lineRule="auto"/>
            </w:pPr>
            <w:r>
              <w:rPr>
                <w:b w:val="0"/>
                <w:sz w:val="18"/>
              </w:rPr>
              <w:t>无 owner/admin 符合预期的一部分</w:t>
            </w:r>
          </w:p>
        </w:tc>
      </w:tr>
    </w:tbl>
    <w:p w14:paraId="45668167"/>
    <w:p w14:paraId="519C1B4E">
      <w:pPr>
        <w:pStyle w:val="5"/>
      </w:pPr>
      <w:r>
        <w:t>UAT-022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E129820">
        <w:trPr>
          <w:jc w:val="center"/>
        </w:trPr>
        <w:tc>
          <w:tcPr>
            <w:tcW w:w="4320" w:type="dxa"/>
            <w:shd w:val="clear" w:color="auto" w:fill="D9D9D9"/>
          </w:tcPr>
          <w:p w14:paraId="1723038A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570BD48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5C0DDD95">
        <w:trPr>
          <w:jc w:val="center"/>
        </w:trPr>
        <w:tc>
          <w:tcPr>
            <w:tcW w:w="4320" w:type="dxa"/>
          </w:tcPr>
          <w:p w14:paraId="71FD6E4C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7A294A86">
            <w:pPr>
              <w:spacing w:after="40" w:line="240" w:lineRule="auto"/>
            </w:pPr>
            <w:r>
              <w:rPr>
                <w:b w:val="0"/>
                <w:sz w:val="18"/>
              </w:rPr>
              <w:t>UAT-022</w:t>
            </w:r>
          </w:p>
        </w:tc>
      </w:tr>
      <w:tr w14:paraId="6F94D92C">
        <w:trPr>
          <w:jc w:val="center"/>
        </w:trPr>
        <w:tc>
          <w:tcPr>
            <w:tcW w:w="4320" w:type="dxa"/>
          </w:tcPr>
          <w:p w14:paraId="11A63770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1DAF872E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</w:tr>
      <w:tr w14:paraId="6A00943A">
        <w:trPr>
          <w:jc w:val="center"/>
        </w:trPr>
        <w:tc>
          <w:tcPr>
            <w:tcW w:w="4320" w:type="dxa"/>
          </w:tcPr>
          <w:p w14:paraId="34F61ECB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1E7D4A9E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部门管理员目标部门范围</w:t>
            </w:r>
          </w:p>
        </w:tc>
      </w:tr>
      <w:tr w14:paraId="312C2CD8">
        <w:trPr>
          <w:jc w:val="center"/>
        </w:trPr>
        <w:tc>
          <w:tcPr>
            <w:tcW w:w="4320" w:type="dxa"/>
          </w:tcPr>
          <w:p w14:paraId="512CAFE7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00D7648E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1C85621A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技术部有子部门前端组、后端组</w:t>
            </w:r>
          </w:p>
          <w:p w14:paraId="0678203A">
            <w:pPr>
              <w:spacing w:after="40" w:line="240" w:lineRule="auto"/>
            </w:pPr>
            <w:r>
              <w:rPr>
                <w:b w:val="0"/>
                <w:sz w:val="18"/>
              </w:rPr>
              <w:t>3. 另有产品部</w:t>
            </w:r>
          </w:p>
        </w:tc>
      </w:tr>
      <w:tr w14:paraId="0CB0BE61">
        <w:trPr>
          <w:jc w:val="center"/>
        </w:trPr>
        <w:tc>
          <w:tcPr>
            <w:tcW w:w="4320" w:type="dxa"/>
          </w:tcPr>
          <w:p w14:paraId="2008606E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120FB833">
            <w:pPr>
              <w:spacing w:after="40" w:line="240" w:lineRule="auto"/>
            </w:pPr>
            <w:r>
              <w:rPr>
                <w:b w:val="0"/>
                <w:sz w:val="18"/>
              </w:rPr>
              <w:t>1. 点击「+ 创建成员」</w:t>
            </w:r>
          </w:p>
          <w:p w14:paraId="6792F196">
            <w:pPr>
              <w:spacing w:after="40" w:line="240" w:lineRule="auto"/>
            </w:pPr>
            <w:r>
              <w:rPr>
                <w:b w:val="0"/>
                <w:sz w:val="18"/>
              </w:rPr>
              <w:t>2. 展开「所属部门」下拉选项</w:t>
            </w:r>
          </w:p>
          <w:p w14:paraId="24F68C6E">
            <w:pPr>
              <w:spacing w:after="40" w:line="240" w:lineRule="auto"/>
            </w:pPr>
            <w:r>
              <w:rPr>
                <w:b w:val="0"/>
                <w:sz w:val="18"/>
              </w:rPr>
              <w:t>3. 查看可选部门</w:t>
            </w:r>
          </w:p>
        </w:tc>
      </w:tr>
      <w:tr w14:paraId="50479046">
        <w:trPr>
          <w:jc w:val="center"/>
        </w:trPr>
        <w:tc>
          <w:tcPr>
            <w:tcW w:w="4320" w:type="dxa"/>
          </w:tcPr>
          <w:p w14:paraId="381C625B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26C013C">
            <w:pPr>
              <w:spacing w:after="40" w:line="240" w:lineRule="auto"/>
            </w:pPr>
            <w:r>
              <w:rPr>
                <w:b w:val="0"/>
                <w:sz w:val="18"/>
              </w:rPr>
              <w:t>1. 可选部门包括：技术部、前端组、后端组</w:t>
            </w:r>
          </w:p>
          <w:p w14:paraId="5ED65CC3">
            <w:pPr>
              <w:spacing w:after="40" w:line="240" w:lineRule="auto"/>
            </w:pPr>
            <w:r>
              <w:rPr>
                <w:b w:val="0"/>
                <w:sz w:val="18"/>
              </w:rPr>
              <w:t>2. 不包含产品部等无关部门</w:t>
            </w:r>
          </w:p>
        </w:tc>
      </w:tr>
      <w:tr w14:paraId="721FE0BA">
        <w:trPr>
          <w:jc w:val="center"/>
        </w:trPr>
        <w:tc>
          <w:tcPr>
            <w:tcW w:w="4320" w:type="dxa"/>
          </w:tcPr>
          <w:p w14:paraId="246945E0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0EF51B14">
            <w:pPr>
              <w:spacing w:after="40" w:line="240" w:lineRule="auto"/>
            </w:pPr>
            <w:r>
              <w:rPr>
                <w:b w:val="0"/>
                <w:sz w:val="18"/>
              </w:rPr>
              <w:t>张三创建成员时所属部门树仅：技术部、前端组、后端组；不含产品部。</w:t>
            </w:r>
          </w:p>
        </w:tc>
      </w:tr>
      <w:tr w14:paraId="30388EE1">
        <w:trPr>
          <w:jc w:val="center"/>
        </w:trPr>
        <w:tc>
          <w:tcPr>
            <w:tcW w:w="4320" w:type="dxa"/>
          </w:tcPr>
          <w:p w14:paraId="7524229F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61D5107C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9629684">
        <w:trPr>
          <w:jc w:val="center"/>
        </w:trPr>
        <w:tc>
          <w:tcPr>
            <w:tcW w:w="4320" w:type="dxa"/>
          </w:tcPr>
          <w:p w14:paraId="776C7752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62AED18">
            <w:pPr>
              <w:spacing w:after="40" w:line="240" w:lineRule="auto"/>
            </w:pPr>
          </w:p>
        </w:tc>
      </w:tr>
      <w:tr w14:paraId="0BD7C8EA">
        <w:trPr>
          <w:jc w:val="center"/>
        </w:trPr>
        <w:tc>
          <w:tcPr>
            <w:tcW w:w="4320" w:type="dxa"/>
          </w:tcPr>
          <w:p w14:paraId="4A5B568F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0127C714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17:20</w:t>
            </w:r>
          </w:p>
        </w:tc>
      </w:tr>
      <w:tr w14:paraId="706E7AA1">
        <w:trPr>
          <w:jc w:val="center"/>
        </w:trPr>
        <w:tc>
          <w:tcPr>
            <w:tcW w:w="4320" w:type="dxa"/>
          </w:tcPr>
          <w:p w14:paraId="0D76F0C4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56426039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17:20</w:t>
            </w:r>
          </w:p>
        </w:tc>
      </w:tr>
      <w:tr w14:paraId="5703B9C6">
        <w:trPr>
          <w:jc w:val="center"/>
        </w:trPr>
        <w:tc>
          <w:tcPr>
            <w:tcW w:w="4320" w:type="dxa"/>
          </w:tcPr>
          <w:p w14:paraId="3E31CABE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5D44EC3D">
            <w:pPr>
              <w:spacing w:after="40" w:line="240" w:lineRule="auto"/>
            </w:pPr>
          </w:p>
        </w:tc>
      </w:tr>
    </w:tbl>
    <w:p w14:paraId="76D72B60"/>
    <w:p w14:paraId="5406D58B">
      <w:pPr>
        <w:pStyle w:val="5"/>
      </w:pPr>
      <w:r>
        <w:t>UAT-023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21DF084">
        <w:trPr>
          <w:jc w:val="center"/>
        </w:trPr>
        <w:tc>
          <w:tcPr>
            <w:tcW w:w="4320" w:type="dxa"/>
            <w:shd w:val="clear" w:color="auto" w:fill="D9D9D9"/>
          </w:tcPr>
          <w:p w14:paraId="4F12B8BA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3F282F2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62646D5">
        <w:trPr>
          <w:jc w:val="center"/>
        </w:trPr>
        <w:tc>
          <w:tcPr>
            <w:tcW w:w="4320" w:type="dxa"/>
          </w:tcPr>
          <w:p w14:paraId="117B7776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5F77A6ED">
            <w:pPr>
              <w:spacing w:after="40" w:line="240" w:lineRule="auto"/>
            </w:pPr>
            <w:r>
              <w:rPr>
                <w:b w:val="0"/>
                <w:sz w:val="18"/>
              </w:rPr>
              <w:t>UAT-023</w:t>
            </w:r>
          </w:p>
        </w:tc>
      </w:tr>
      <w:tr w14:paraId="4F6E0992">
        <w:trPr>
          <w:jc w:val="center"/>
        </w:trPr>
        <w:tc>
          <w:tcPr>
            <w:tcW w:w="4320" w:type="dxa"/>
          </w:tcPr>
          <w:p w14:paraId="528F6D3C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71312296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</w:tr>
      <w:tr w14:paraId="665DC06C">
        <w:trPr>
          <w:jc w:val="center"/>
        </w:trPr>
        <w:tc>
          <w:tcPr>
            <w:tcW w:w="4320" w:type="dxa"/>
          </w:tcPr>
          <w:p w14:paraId="35A10A64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405AE50B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部门管理员不能把新人设为部门管理员</w:t>
            </w:r>
          </w:p>
        </w:tc>
      </w:tr>
      <w:tr w14:paraId="0674B3AF">
        <w:trPr>
          <w:jc w:val="center"/>
        </w:trPr>
        <w:tc>
          <w:tcPr>
            <w:tcW w:w="4320" w:type="dxa"/>
          </w:tcPr>
          <w:p w14:paraId="5485D01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09456F6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以部门管理员登录</w:t>
            </w:r>
          </w:p>
          <w:p w14:paraId="63AAE8F4">
            <w:pPr>
              <w:spacing w:after="40" w:line="240" w:lineRule="auto"/>
            </w:pPr>
            <w:r>
              <w:rPr>
                <w:b w:val="0"/>
                <w:sz w:val="18"/>
              </w:rPr>
              <w:t>2. 打开创建成员表单</w:t>
            </w:r>
          </w:p>
        </w:tc>
      </w:tr>
      <w:tr w14:paraId="2E5AA6CB">
        <w:trPr>
          <w:jc w:val="center"/>
        </w:trPr>
        <w:tc>
          <w:tcPr>
            <w:tcW w:w="4320" w:type="dxa"/>
          </w:tcPr>
          <w:p w14:paraId="393CCCDC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4C6ED6B5">
            <w:pPr>
              <w:spacing w:after="40" w:line="240" w:lineRule="auto"/>
            </w:pPr>
            <w:r>
              <w:rPr>
                <w:b w:val="0"/>
                <w:sz w:val="18"/>
              </w:rPr>
              <w:t>1. 观察表单中是否有「设为部门管理员」复选框或选项</w:t>
            </w:r>
          </w:p>
        </w:tc>
      </w:tr>
      <w:tr w14:paraId="51E43011">
        <w:trPr>
          <w:jc w:val="center"/>
        </w:trPr>
        <w:tc>
          <w:tcPr>
            <w:tcW w:w="4320" w:type="dxa"/>
          </w:tcPr>
          <w:p w14:paraId="55A89ECE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DDA54E0">
            <w:pPr>
              <w:spacing w:after="40" w:line="240" w:lineRule="auto"/>
            </w:pPr>
            <w:r>
              <w:rPr>
                <w:b w:val="0"/>
                <w:sz w:val="18"/>
              </w:rPr>
              <w:t>1. 创建成员对话框中不显示「设为部门管理员」选项</w:t>
            </w:r>
          </w:p>
        </w:tc>
      </w:tr>
      <w:tr w14:paraId="4BDB0B21">
        <w:trPr>
          <w:jc w:val="center"/>
        </w:trPr>
        <w:tc>
          <w:tcPr>
            <w:tcW w:w="4320" w:type="dxa"/>
          </w:tcPr>
          <w:p w14:paraId="38F72C4F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271A56DF">
            <w:pPr>
              <w:spacing w:after="40" w:line="240" w:lineRule="auto"/>
            </w:pPr>
            <w:r>
              <w:rPr>
                <w:b w:val="0"/>
                <w:sz w:val="18"/>
              </w:rPr>
              <w:t>张三创建成员对话框无「设为部门管理员」选项（对照：owner 创建成员表单有该复选框）。</w:t>
            </w:r>
          </w:p>
        </w:tc>
      </w:tr>
      <w:tr w14:paraId="2E3C721F">
        <w:trPr>
          <w:jc w:val="center"/>
        </w:trPr>
        <w:tc>
          <w:tcPr>
            <w:tcW w:w="4320" w:type="dxa"/>
          </w:tcPr>
          <w:p w14:paraId="5B8559EC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031F4999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739B686">
        <w:trPr>
          <w:jc w:val="center"/>
        </w:trPr>
        <w:tc>
          <w:tcPr>
            <w:tcW w:w="4320" w:type="dxa"/>
          </w:tcPr>
          <w:p w14:paraId="1417E4DA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5645B265">
            <w:pPr>
              <w:spacing w:after="40" w:line="240" w:lineRule="auto"/>
            </w:pPr>
          </w:p>
        </w:tc>
      </w:tr>
      <w:tr w14:paraId="3B336F95">
        <w:trPr>
          <w:jc w:val="center"/>
        </w:trPr>
        <w:tc>
          <w:tcPr>
            <w:tcW w:w="4320" w:type="dxa"/>
          </w:tcPr>
          <w:p w14:paraId="7F406E55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7C9CA1D2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17:20</w:t>
            </w:r>
          </w:p>
        </w:tc>
      </w:tr>
      <w:tr w14:paraId="2649DD32">
        <w:trPr>
          <w:jc w:val="center"/>
        </w:trPr>
        <w:tc>
          <w:tcPr>
            <w:tcW w:w="4320" w:type="dxa"/>
          </w:tcPr>
          <w:p w14:paraId="631AC43A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5D5FA88E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17:20</w:t>
            </w:r>
          </w:p>
        </w:tc>
      </w:tr>
      <w:tr w14:paraId="6B216932">
        <w:trPr>
          <w:jc w:val="center"/>
        </w:trPr>
        <w:tc>
          <w:tcPr>
            <w:tcW w:w="4320" w:type="dxa"/>
          </w:tcPr>
          <w:p w14:paraId="6E588511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1FF8EC63">
            <w:pPr>
              <w:spacing w:after="40" w:line="240" w:lineRule="auto"/>
            </w:pPr>
          </w:p>
        </w:tc>
      </w:tr>
    </w:tbl>
    <w:p w14:paraId="33540CF9"/>
    <w:p w14:paraId="5CBD242F">
      <w:pPr>
        <w:pStyle w:val="5"/>
      </w:pPr>
      <w:r>
        <w:t>UAT-024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DA4BB75">
        <w:trPr>
          <w:jc w:val="center"/>
        </w:trPr>
        <w:tc>
          <w:tcPr>
            <w:tcW w:w="4320" w:type="dxa"/>
            <w:shd w:val="clear" w:color="auto" w:fill="D9D9D9"/>
          </w:tcPr>
          <w:p w14:paraId="181016A1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5FA5A9E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7DF9CBF">
        <w:trPr>
          <w:jc w:val="center"/>
        </w:trPr>
        <w:tc>
          <w:tcPr>
            <w:tcW w:w="4320" w:type="dxa"/>
          </w:tcPr>
          <w:p w14:paraId="4AA9510E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3611015">
            <w:pPr>
              <w:spacing w:after="40" w:line="240" w:lineRule="auto"/>
            </w:pPr>
            <w:r>
              <w:rPr>
                <w:b w:val="0"/>
                <w:sz w:val="18"/>
              </w:rPr>
              <w:t>UAT-024</w:t>
            </w:r>
          </w:p>
        </w:tc>
      </w:tr>
      <w:tr w14:paraId="1AE40C39">
        <w:trPr>
          <w:jc w:val="center"/>
        </w:trPr>
        <w:tc>
          <w:tcPr>
            <w:tcW w:w="4320" w:type="dxa"/>
          </w:tcPr>
          <w:p w14:paraId="57585BB0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7EB0062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</w:tr>
      <w:tr w14:paraId="1A123F61">
        <w:trPr>
          <w:jc w:val="center"/>
        </w:trPr>
        <w:tc>
          <w:tcPr>
            <w:tcW w:w="4320" w:type="dxa"/>
          </w:tcPr>
          <w:p w14:paraId="2F32607E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3957767D">
            <w:pPr>
              <w:spacing w:after="40" w:line="240" w:lineRule="auto"/>
            </w:pPr>
            <w:r>
              <w:rPr>
                <w:b w:val="0"/>
                <w:sz w:val="18"/>
              </w:rPr>
              <w:t>普通成员不能创建成员</w:t>
            </w:r>
          </w:p>
        </w:tc>
      </w:tr>
      <w:tr w14:paraId="5CDBA192">
        <w:trPr>
          <w:jc w:val="center"/>
        </w:trPr>
        <w:tc>
          <w:tcPr>
            <w:tcW w:w="4320" w:type="dxa"/>
          </w:tcPr>
          <w:p w14:paraId="6A0BCC83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141C8934">
            <w:pPr>
              <w:spacing w:after="40" w:line="240" w:lineRule="auto"/>
            </w:pPr>
            <w:r>
              <w:rPr>
                <w:b w:val="0"/>
                <w:sz w:val="18"/>
              </w:rPr>
              <w:t>1. 以 normal 角色普通成员账号登录</w:t>
            </w:r>
          </w:p>
          <w:p w14:paraId="19467F2F">
            <w:pPr>
              <w:spacing w:after="40" w:line="240" w:lineRule="auto"/>
            </w:pPr>
            <w:r>
              <w:rPr>
                <w:b w:val="0"/>
                <w:sz w:val="18"/>
              </w:rPr>
              <w:t>2. 进入成员管理页面</w:t>
            </w:r>
          </w:p>
        </w:tc>
      </w:tr>
      <w:tr w14:paraId="1E13D7FC">
        <w:trPr>
          <w:jc w:val="center"/>
        </w:trPr>
        <w:tc>
          <w:tcPr>
            <w:tcW w:w="4320" w:type="dxa"/>
          </w:tcPr>
          <w:p w14:paraId="244FDEF8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6F595579">
            <w:pPr>
              <w:spacing w:after="40" w:line="240" w:lineRule="auto"/>
            </w:pPr>
            <w:r>
              <w:rPr>
                <w:b w:val="0"/>
                <w:sz w:val="18"/>
              </w:rPr>
              <w:t>1. 观察页面是否有「+ 创建成员」按钮</w:t>
            </w:r>
          </w:p>
        </w:tc>
      </w:tr>
      <w:tr w14:paraId="3295BCD9">
        <w:trPr>
          <w:jc w:val="center"/>
        </w:trPr>
        <w:tc>
          <w:tcPr>
            <w:tcW w:w="4320" w:type="dxa"/>
          </w:tcPr>
          <w:p w14:paraId="075414D3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1F394087">
            <w:pPr>
              <w:spacing w:after="40" w:line="240" w:lineRule="auto"/>
            </w:pPr>
            <w:r>
              <w:rPr>
                <w:b w:val="0"/>
                <w:sz w:val="18"/>
              </w:rPr>
              <w:t>1. 不显示「+ 创建成员」按钮</w:t>
            </w:r>
          </w:p>
          <w:p w14:paraId="4A6DE89F">
            <w:pPr>
              <w:spacing w:after="40" w:line="240" w:lineRule="auto"/>
            </w:pPr>
            <w:r>
              <w:rPr>
                <w:b w:val="0"/>
                <w:sz w:val="18"/>
              </w:rPr>
              <w:t>2. 直接调用 POST API 返回 403</w:t>
            </w:r>
          </w:p>
        </w:tc>
      </w:tr>
      <w:tr w14:paraId="0872CEEB">
        <w:trPr>
          <w:jc w:val="center"/>
        </w:trPr>
        <w:tc>
          <w:tcPr>
            <w:tcW w:w="4320" w:type="dxa"/>
          </w:tcPr>
          <w:p w14:paraId="5ABC9929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24AA4F2E">
            <w:pPr>
              <w:spacing w:after="40" w:line="240" w:lineRule="auto"/>
            </w:pPr>
            <w:r>
              <w:rPr>
                <w:b w:val="0"/>
                <w:sz w:val="18"/>
              </w:rPr>
              <w:t>新建 normal 非部门管理员「钱七」(qianqi@test.com) 登录：设置仅「语言」，无成员管理与「创建成员」按钮。</w:t>
            </w:r>
          </w:p>
        </w:tc>
      </w:tr>
      <w:tr w14:paraId="583660F3">
        <w:trPr>
          <w:jc w:val="center"/>
        </w:trPr>
        <w:tc>
          <w:tcPr>
            <w:tcW w:w="4320" w:type="dxa"/>
          </w:tcPr>
          <w:p w14:paraId="48BD77CE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5BB2489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3E8C454">
        <w:trPr>
          <w:jc w:val="center"/>
        </w:trPr>
        <w:tc>
          <w:tcPr>
            <w:tcW w:w="4320" w:type="dxa"/>
          </w:tcPr>
          <w:p w14:paraId="61D0B0FC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00072020">
            <w:pPr>
              <w:spacing w:after="40" w:line="240" w:lineRule="auto"/>
            </w:pPr>
          </w:p>
        </w:tc>
      </w:tr>
      <w:tr w14:paraId="16DE2A02">
        <w:trPr>
          <w:jc w:val="center"/>
        </w:trPr>
        <w:tc>
          <w:tcPr>
            <w:tcW w:w="4320" w:type="dxa"/>
          </w:tcPr>
          <w:p w14:paraId="295489CA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0374E794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17:25</w:t>
            </w:r>
          </w:p>
        </w:tc>
      </w:tr>
      <w:tr w14:paraId="7CB3EC61">
        <w:trPr>
          <w:jc w:val="center"/>
        </w:trPr>
        <w:tc>
          <w:tcPr>
            <w:tcW w:w="4320" w:type="dxa"/>
          </w:tcPr>
          <w:p w14:paraId="03FD8AEB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7756B077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17:25</w:t>
            </w:r>
          </w:p>
        </w:tc>
      </w:tr>
      <w:tr w14:paraId="6E78F1E7">
        <w:trPr>
          <w:jc w:val="center"/>
        </w:trPr>
        <w:tc>
          <w:tcPr>
            <w:tcW w:w="4320" w:type="dxa"/>
          </w:tcPr>
          <w:p w14:paraId="4524D173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55A73767">
            <w:pPr>
              <w:spacing w:after="40" w:line="240" w:lineRule="auto"/>
            </w:pPr>
            <w:r>
              <w:rPr>
                <w:b w:val="0"/>
                <w:sz w:val="18"/>
              </w:rPr>
              <w:t>POST API 因密码加密返回 authentication_failed，未直接验证 403；UI 入口已缺失</w:t>
            </w:r>
          </w:p>
        </w:tc>
      </w:tr>
    </w:tbl>
    <w:p w14:paraId="02734F89"/>
    <w:p w14:paraId="7B6D2DE5">
      <w:pPr>
        <w:pStyle w:val="5"/>
      </w:pPr>
      <w:r>
        <w:t>UAT-025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E430093">
        <w:trPr>
          <w:jc w:val="center"/>
        </w:trPr>
        <w:tc>
          <w:tcPr>
            <w:tcW w:w="4320" w:type="dxa"/>
            <w:shd w:val="clear" w:color="auto" w:fill="D9D9D9"/>
          </w:tcPr>
          <w:p w14:paraId="66675269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786484F5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14051B42">
        <w:trPr>
          <w:jc w:val="center"/>
        </w:trPr>
        <w:tc>
          <w:tcPr>
            <w:tcW w:w="4320" w:type="dxa"/>
          </w:tcPr>
          <w:p w14:paraId="569D64BF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5EEFD22E">
            <w:pPr>
              <w:spacing w:after="40" w:line="240" w:lineRule="auto"/>
            </w:pPr>
            <w:r>
              <w:rPr>
                <w:b w:val="0"/>
                <w:sz w:val="18"/>
              </w:rPr>
              <w:t>UAT-025</w:t>
            </w:r>
          </w:p>
        </w:tc>
      </w:tr>
      <w:tr w14:paraId="2D4FDF31">
        <w:trPr>
          <w:jc w:val="center"/>
        </w:trPr>
        <w:tc>
          <w:tcPr>
            <w:tcW w:w="4320" w:type="dxa"/>
          </w:tcPr>
          <w:p w14:paraId="26892FDC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9E64EEE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</w:tr>
      <w:tr w14:paraId="4FB33F38">
        <w:trPr>
          <w:jc w:val="center"/>
        </w:trPr>
        <w:tc>
          <w:tcPr>
            <w:tcW w:w="4320" w:type="dxa"/>
          </w:tcPr>
          <w:p w14:paraId="0AF296B8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68100144">
            <w:pPr>
              <w:spacing w:after="40" w:line="240" w:lineRule="auto"/>
            </w:pPr>
            <w:r>
              <w:rPr>
                <w:b w:val="0"/>
                <w:sz w:val="18"/>
              </w:rPr>
              <w:t>必填字段校验</w:t>
            </w:r>
          </w:p>
        </w:tc>
      </w:tr>
      <w:tr w14:paraId="40EF8905">
        <w:trPr>
          <w:jc w:val="center"/>
        </w:trPr>
        <w:tc>
          <w:tcPr>
            <w:tcW w:w="4320" w:type="dxa"/>
          </w:tcPr>
          <w:p w14:paraId="72B30CA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6F12F2BE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0BF04412">
            <w:pPr>
              <w:spacing w:after="40" w:line="240" w:lineRule="auto"/>
            </w:pPr>
            <w:r>
              <w:rPr>
                <w:b w:val="0"/>
                <w:sz w:val="18"/>
              </w:rPr>
              <w:t>2. 打开创建成员表单</w:t>
            </w:r>
          </w:p>
        </w:tc>
      </w:tr>
      <w:tr w14:paraId="2938965B">
        <w:trPr>
          <w:jc w:val="center"/>
        </w:trPr>
        <w:tc>
          <w:tcPr>
            <w:tcW w:w="4320" w:type="dxa"/>
          </w:tcPr>
          <w:p w14:paraId="28DC6846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40D02A21">
            <w:pPr>
              <w:spacing w:after="40" w:line="240" w:lineRule="auto"/>
            </w:pPr>
            <w:r>
              <w:rPr>
                <w:b w:val="0"/>
                <w:sz w:val="18"/>
              </w:rPr>
              <w:t>1. 不填写任何字段</w:t>
            </w:r>
          </w:p>
          <w:p w14:paraId="26CCCA3B">
            <w:pPr>
              <w:spacing w:after="40" w:line="240" w:lineRule="auto"/>
            </w:pPr>
            <w:r>
              <w:rPr>
                <w:b w:val="0"/>
                <w:sz w:val="18"/>
              </w:rPr>
              <w:t>2. 直接点击「创建」</w:t>
            </w:r>
          </w:p>
        </w:tc>
      </w:tr>
      <w:tr w14:paraId="6243D150">
        <w:trPr>
          <w:jc w:val="center"/>
        </w:trPr>
        <w:tc>
          <w:tcPr>
            <w:tcW w:w="4320" w:type="dxa"/>
          </w:tcPr>
          <w:p w14:paraId="676A7EF4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025FB77">
            <w:pPr>
              <w:spacing w:after="40" w:line="240" w:lineRule="auto"/>
            </w:pPr>
            <w:r>
              <w:rPr>
                <w:b w:val="0"/>
                <w:sz w:val="18"/>
              </w:rPr>
              <w:t>1. 表单校验不通过</w:t>
            </w:r>
          </w:p>
          <w:p w14:paraId="35DEF2EF">
            <w:pPr>
              <w:spacing w:after="40" w:line="240" w:lineRule="auto"/>
            </w:pPr>
            <w:r>
              <w:rPr>
                <w:b w:val="0"/>
                <w:sz w:val="18"/>
              </w:rPr>
              <w:t>2. 姓名、邮箱、初始密码、所属部门、角色均提示必填</w:t>
            </w:r>
          </w:p>
        </w:tc>
      </w:tr>
      <w:tr w14:paraId="01BB0892">
        <w:trPr>
          <w:jc w:val="center"/>
        </w:trPr>
        <w:tc>
          <w:tcPr>
            <w:tcW w:w="4320" w:type="dxa"/>
          </w:tcPr>
          <w:p w14:paraId="2FDAD87B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D360AA0">
            <w:pPr>
              <w:spacing w:after="40" w:line="240" w:lineRule="auto"/>
            </w:pPr>
            <w:r>
              <w:rPr>
                <w:b w:val="0"/>
                <w:sz w:val="18"/>
              </w:rPr>
              <w:t>owner 打开创建成员，空表单点创建：弹出「姓名 为必填项」校验，表单未提交。角色下拉默认「成员」。</w:t>
            </w:r>
          </w:p>
        </w:tc>
      </w:tr>
      <w:tr w14:paraId="79A1F705">
        <w:trPr>
          <w:jc w:val="center"/>
        </w:trPr>
        <w:tc>
          <w:tcPr>
            <w:tcW w:w="4320" w:type="dxa"/>
          </w:tcPr>
          <w:p w14:paraId="6106E0F0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0FE2A730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1705876">
        <w:trPr>
          <w:jc w:val="center"/>
        </w:trPr>
        <w:tc>
          <w:tcPr>
            <w:tcW w:w="4320" w:type="dxa"/>
          </w:tcPr>
          <w:p w14:paraId="40249130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1176AE07">
            <w:pPr>
              <w:spacing w:after="40" w:line="240" w:lineRule="auto"/>
            </w:pPr>
          </w:p>
        </w:tc>
      </w:tr>
      <w:tr w14:paraId="04AD678B">
        <w:trPr>
          <w:jc w:val="center"/>
        </w:trPr>
        <w:tc>
          <w:tcPr>
            <w:tcW w:w="4320" w:type="dxa"/>
          </w:tcPr>
          <w:p w14:paraId="4C6730F2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0668193B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17:27</w:t>
            </w:r>
          </w:p>
        </w:tc>
      </w:tr>
      <w:tr w14:paraId="1FAC983C">
        <w:trPr>
          <w:jc w:val="center"/>
        </w:trPr>
        <w:tc>
          <w:tcPr>
            <w:tcW w:w="4320" w:type="dxa"/>
          </w:tcPr>
          <w:p w14:paraId="14961A2B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24EA3D23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17:27</w:t>
            </w:r>
          </w:p>
        </w:tc>
      </w:tr>
      <w:tr w14:paraId="5BEB2559">
        <w:trPr>
          <w:jc w:val="center"/>
        </w:trPr>
        <w:tc>
          <w:tcPr>
            <w:tcW w:w="4320" w:type="dxa"/>
          </w:tcPr>
          <w:p w14:paraId="49FD0308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12CC497">
            <w:pPr>
              <w:spacing w:after="40" w:line="240" w:lineRule="auto"/>
            </w:pPr>
            <w:r>
              <w:rPr>
                <w:b w:val="0"/>
                <w:sz w:val="18"/>
              </w:rPr>
              <w:t>校验提示可能逐字段展示；角色有默认值故未必提示必填</w:t>
            </w:r>
          </w:p>
        </w:tc>
      </w:tr>
    </w:tbl>
    <w:p w14:paraId="73C01A11"/>
    <w:p w14:paraId="5A8703B8">
      <w:pPr>
        <w:pStyle w:val="5"/>
      </w:pPr>
      <w:r>
        <w:t>UAT-026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18410C0">
        <w:trPr>
          <w:jc w:val="center"/>
        </w:trPr>
        <w:tc>
          <w:tcPr>
            <w:tcW w:w="4320" w:type="dxa"/>
            <w:shd w:val="clear" w:color="auto" w:fill="D9D9D9"/>
          </w:tcPr>
          <w:p w14:paraId="39EA7A75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4578BC84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5C054E38">
        <w:trPr>
          <w:jc w:val="center"/>
        </w:trPr>
        <w:tc>
          <w:tcPr>
            <w:tcW w:w="4320" w:type="dxa"/>
          </w:tcPr>
          <w:p w14:paraId="7E859953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6BCB585">
            <w:pPr>
              <w:spacing w:after="40" w:line="240" w:lineRule="auto"/>
            </w:pPr>
            <w:r>
              <w:rPr>
                <w:b w:val="0"/>
                <w:sz w:val="18"/>
              </w:rPr>
              <w:t>UAT-026</w:t>
            </w:r>
          </w:p>
        </w:tc>
      </w:tr>
      <w:tr w14:paraId="26DA189C">
        <w:trPr>
          <w:jc w:val="center"/>
        </w:trPr>
        <w:tc>
          <w:tcPr>
            <w:tcW w:w="4320" w:type="dxa"/>
          </w:tcPr>
          <w:p w14:paraId="018D4FAD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6C9EB93">
            <w:pPr>
              <w:spacing w:after="40" w:line="240" w:lineRule="auto"/>
            </w:pPr>
            <w:r>
              <w:rPr>
                <w:b w:val="0"/>
                <w:sz w:val="18"/>
              </w:rPr>
              <w:t>移动成员</w:t>
            </w:r>
          </w:p>
        </w:tc>
      </w:tr>
      <w:tr w14:paraId="6FD5C9A8">
        <w:trPr>
          <w:jc w:val="center"/>
        </w:trPr>
        <w:tc>
          <w:tcPr>
            <w:tcW w:w="4320" w:type="dxa"/>
          </w:tcPr>
          <w:p w14:paraId="452D6F6D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2543F3AE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租户管理员跨部门移动</w:t>
            </w:r>
          </w:p>
        </w:tc>
      </w:tr>
      <w:tr w14:paraId="05A5B81A">
        <w:trPr>
          <w:jc w:val="center"/>
        </w:trPr>
        <w:tc>
          <w:tcPr>
            <w:tcW w:w="4320" w:type="dxa"/>
          </w:tcPr>
          <w:p w14:paraId="37AA40A4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2646BAE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62E2E598">
            <w:pPr>
              <w:spacing w:after="40" w:line="240" w:lineRule="auto"/>
            </w:pPr>
            <w:r>
              <w:rPr>
                <w:b w:val="0"/>
                <w:sz w:val="18"/>
              </w:rPr>
              <w:t>2. 张三属于技术部</w:t>
            </w:r>
          </w:p>
          <w:p w14:paraId="0A9AFC52">
            <w:pPr>
              <w:spacing w:after="40" w:line="240" w:lineRule="auto"/>
            </w:pPr>
            <w:r>
              <w:rPr>
                <w:b w:val="0"/>
                <w:sz w:val="18"/>
              </w:rPr>
              <w:t>3. 存在产品部</w:t>
            </w:r>
          </w:p>
        </w:tc>
      </w:tr>
      <w:tr w14:paraId="58685B82">
        <w:trPr>
          <w:jc w:val="center"/>
        </w:trPr>
        <w:tc>
          <w:tcPr>
            <w:tcW w:w="4320" w:type="dxa"/>
          </w:tcPr>
          <w:p w14:paraId="3D1B80CC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388EA4A4">
            <w:pPr>
              <w:spacing w:after="40" w:line="240" w:lineRule="auto"/>
            </w:pPr>
            <w:r>
              <w:rPr>
                <w:b w:val="0"/>
                <w:sz w:val="18"/>
              </w:rPr>
              <w:t>1. 进入成员管理或部门详情</w:t>
            </w:r>
          </w:p>
          <w:p w14:paraId="09FA68AE">
            <w:pPr>
              <w:spacing w:after="40" w:line="240" w:lineRule="auto"/>
            </w:pPr>
            <w:r>
              <w:rPr>
                <w:b w:val="0"/>
                <w:sz w:val="18"/>
              </w:rPr>
              <w:t>2. 选择张三，点击「移出」</w:t>
            </w:r>
          </w:p>
          <w:p w14:paraId="146897CC">
            <w:pPr>
              <w:spacing w:after="40" w:line="240" w:lineRule="auto"/>
            </w:pPr>
            <w:r>
              <w:rPr>
                <w:b w:val="0"/>
                <w:sz w:val="18"/>
              </w:rPr>
              <w:t>3. 目标部门选择「产品部」</w:t>
            </w:r>
          </w:p>
          <w:p w14:paraId="7C8B7854">
            <w:pPr>
              <w:spacing w:after="40" w:line="240" w:lineRule="auto"/>
            </w:pPr>
            <w:r>
              <w:rPr>
                <w:b w:val="0"/>
                <w:sz w:val="18"/>
              </w:rPr>
              <w:t>4. 确认对话框中点击「确认移动」</w:t>
            </w:r>
          </w:p>
        </w:tc>
      </w:tr>
      <w:tr w14:paraId="6EC4CAD3">
        <w:trPr>
          <w:jc w:val="center"/>
        </w:trPr>
        <w:tc>
          <w:tcPr>
            <w:tcW w:w="4320" w:type="dxa"/>
          </w:tcPr>
          <w:p w14:paraId="2F593339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460D79DE">
            <w:pPr>
              <w:spacing w:after="40" w:line="240" w:lineRule="auto"/>
            </w:pPr>
            <w:r>
              <w:rPr>
                <w:b w:val="0"/>
                <w:sz w:val="18"/>
              </w:rPr>
              <w:t>1. 提示「成员移动成功」</w:t>
            </w:r>
          </w:p>
          <w:p w14:paraId="157A67DF">
            <w:pPr>
              <w:spacing w:after="40" w:line="240" w:lineRule="auto"/>
            </w:pPr>
            <w:r>
              <w:rPr>
                <w:b w:val="0"/>
                <w:sz w:val="18"/>
              </w:rPr>
              <w:t>2. 张三归属更新为产品部</w:t>
            </w:r>
          </w:p>
          <w:p w14:paraId="225D5DE0">
            <w:pPr>
              <w:spacing w:after="40" w:line="240" w:lineRule="auto"/>
            </w:pPr>
            <w:r>
              <w:rPr>
                <w:b w:val="0"/>
                <w:sz w:val="18"/>
              </w:rPr>
              <w:t>3. 张三创建的应用/知识库仍属技术部</w:t>
            </w:r>
          </w:p>
        </w:tc>
      </w:tr>
      <w:tr w14:paraId="2724DE54">
        <w:trPr>
          <w:jc w:val="center"/>
        </w:trPr>
        <w:tc>
          <w:tcPr>
            <w:tcW w:w="4320" w:type="dxa"/>
          </w:tcPr>
          <w:p w14:paraId="4895F03C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24145395">
            <w:pPr>
              <w:spacing w:after="40" w:line="240" w:lineRule="auto"/>
            </w:pPr>
            <w:r>
              <w:rPr>
                <w:b w:val="0"/>
                <w:sz w:val="18"/>
              </w:rPr>
              <w:t>owner 将李四从技术部移到产品部成功（PUT members 200）。库中李四 department=产品部。</w:t>
            </w:r>
          </w:p>
        </w:tc>
      </w:tr>
      <w:tr w14:paraId="72994A6D">
        <w:trPr>
          <w:jc w:val="center"/>
        </w:trPr>
        <w:tc>
          <w:tcPr>
            <w:tcW w:w="4320" w:type="dxa"/>
          </w:tcPr>
          <w:p w14:paraId="49AD6413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0E3BE541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3893CC3">
        <w:trPr>
          <w:jc w:val="center"/>
        </w:trPr>
        <w:tc>
          <w:tcPr>
            <w:tcW w:w="4320" w:type="dxa"/>
          </w:tcPr>
          <w:p w14:paraId="179E532B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08CA80C2">
            <w:pPr>
              <w:spacing w:after="40" w:line="240" w:lineRule="auto"/>
            </w:pPr>
          </w:p>
        </w:tc>
      </w:tr>
      <w:tr w14:paraId="7B72C2B4">
        <w:trPr>
          <w:jc w:val="center"/>
        </w:trPr>
        <w:tc>
          <w:tcPr>
            <w:tcW w:w="4320" w:type="dxa"/>
          </w:tcPr>
          <w:p w14:paraId="04DCD81D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0A3534E9">
            <w:pPr>
              <w:spacing w:after="40" w:line="240" w:lineRule="auto"/>
            </w:pPr>
            <w:r>
              <w:rPr>
                <w:b w:val="0"/>
                <w:sz w:val="18"/>
              </w:rPr>
              <w:t>2026-09-17 17:41</w:t>
            </w:r>
          </w:p>
        </w:tc>
      </w:tr>
      <w:tr w14:paraId="0EE22A81">
        <w:trPr>
          <w:jc w:val="center"/>
        </w:trPr>
        <w:tc>
          <w:tcPr>
            <w:tcW w:w="4320" w:type="dxa"/>
          </w:tcPr>
          <w:p w14:paraId="79A1E56C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423BC801">
            <w:pPr>
              <w:spacing w:after="40" w:line="240" w:lineRule="auto"/>
            </w:pPr>
            <w:r>
              <w:rPr>
                <w:b w:val="0"/>
                <w:sz w:val="18"/>
              </w:rPr>
              <w:t>2026-09-17 17:41</w:t>
            </w:r>
          </w:p>
        </w:tc>
      </w:tr>
      <w:tr w14:paraId="728427B5">
        <w:trPr>
          <w:jc w:val="center"/>
        </w:trPr>
        <w:tc>
          <w:tcPr>
            <w:tcW w:w="4320" w:type="dxa"/>
          </w:tcPr>
          <w:p w14:paraId="6DD9369E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427759D6">
            <w:pPr>
              <w:spacing w:after="40" w:line="240" w:lineRule="auto"/>
            </w:pPr>
            <w:r>
              <w:rPr>
                <w:b w:val="0"/>
                <w:sz w:val="18"/>
              </w:rPr>
              <w:t>用例原文张三改为李四（张三需保留部门管理员场景）；李四当时无自建应用/知识库</w:t>
            </w:r>
          </w:p>
        </w:tc>
      </w:tr>
    </w:tbl>
    <w:p w14:paraId="20164A5F"/>
    <w:p w14:paraId="7F1CDE5E">
      <w:pPr>
        <w:pStyle w:val="5"/>
      </w:pPr>
      <w:r>
        <w:t>UAT-027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02E4772">
        <w:trPr>
          <w:jc w:val="center"/>
        </w:trPr>
        <w:tc>
          <w:tcPr>
            <w:tcW w:w="4320" w:type="dxa"/>
            <w:shd w:val="clear" w:color="auto" w:fill="D9D9D9"/>
          </w:tcPr>
          <w:p w14:paraId="4EC9A2AC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8EC1DED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1C9C3DCE">
        <w:trPr>
          <w:jc w:val="center"/>
        </w:trPr>
        <w:tc>
          <w:tcPr>
            <w:tcW w:w="4320" w:type="dxa"/>
          </w:tcPr>
          <w:p w14:paraId="0C255D02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44DFAD36">
            <w:pPr>
              <w:spacing w:after="40" w:line="240" w:lineRule="auto"/>
            </w:pPr>
            <w:r>
              <w:rPr>
                <w:b w:val="0"/>
                <w:sz w:val="18"/>
              </w:rPr>
              <w:t>UAT-027</w:t>
            </w:r>
          </w:p>
        </w:tc>
      </w:tr>
      <w:tr w14:paraId="003626B5">
        <w:trPr>
          <w:jc w:val="center"/>
        </w:trPr>
        <w:tc>
          <w:tcPr>
            <w:tcW w:w="4320" w:type="dxa"/>
          </w:tcPr>
          <w:p w14:paraId="1F56720A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1A4B9F9D">
            <w:pPr>
              <w:spacing w:after="40" w:line="240" w:lineRule="auto"/>
            </w:pPr>
            <w:r>
              <w:rPr>
                <w:b w:val="0"/>
                <w:sz w:val="18"/>
              </w:rPr>
              <w:t>移动成员</w:t>
            </w:r>
          </w:p>
        </w:tc>
      </w:tr>
      <w:tr w14:paraId="22F6069C">
        <w:trPr>
          <w:jc w:val="center"/>
        </w:trPr>
        <w:tc>
          <w:tcPr>
            <w:tcW w:w="4320" w:type="dxa"/>
          </w:tcPr>
          <w:p w14:paraId="256A4931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149F4EB9">
            <w:pPr>
              <w:spacing w:after="40" w:line="240" w:lineRule="auto"/>
            </w:pPr>
            <w:r>
              <w:rPr>
                <w:b w:val="0"/>
                <w:sz w:val="18"/>
              </w:rPr>
              <w:t>确认框展示其创建的数据</w:t>
            </w:r>
          </w:p>
        </w:tc>
      </w:tr>
      <w:tr w14:paraId="0670CE6C">
        <w:trPr>
          <w:jc w:val="center"/>
        </w:trPr>
        <w:tc>
          <w:tcPr>
            <w:tcW w:w="4320" w:type="dxa"/>
          </w:tcPr>
          <w:p w14:paraId="1D89FF1C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7468173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15331381">
            <w:pPr>
              <w:spacing w:after="40" w:line="240" w:lineRule="auto"/>
            </w:pPr>
            <w:r>
              <w:rPr>
                <w:b w:val="0"/>
                <w:sz w:val="18"/>
              </w:rPr>
              <w:t>2. 张三创建了 2 个应用和 1 个知识库</w:t>
            </w:r>
          </w:p>
        </w:tc>
      </w:tr>
      <w:tr w14:paraId="44D17CF7">
        <w:trPr>
          <w:jc w:val="center"/>
        </w:trPr>
        <w:tc>
          <w:tcPr>
            <w:tcW w:w="4320" w:type="dxa"/>
          </w:tcPr>
          <w:p w14:paraId="162E75C0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DEE56C8">
            <w:pPr>
              <w:spacing w:after="40" w:line="240" w:lineRule="auto"/>
            </w:pPr>
            <w:r>
              <w:rPr>
                <w:b w:val="0"/>
                <w:sz w:val="18"/>
              </w:rPr>
              <w:t>1. 选择张三，点击「移出」</w:t>
            </w:r>
          </w:p>
          <w:p w14:paraId="5681A91D">
            <w:pPr>
              <w:spacing w:after="40" w:line="240" w:lineRule="auto"/>
            </w:pPr>
            <w:r>
              <w:rPr>
                <w:b w:val="0"/>
                <w:sz w:val="18"/>
              </w:rPr>
              <w:t>2. 观察确认对话框内容</w:t>
            </w:r>
          </w:p>
        </w:tc>
      </w:tr>
      <w:tr w14:paraId="429F4F86">
        <w:trPr>
          <w:jc w:val="center"/>
        </w:trPr>
        <w:tc>
          <w:tcPr>
            <w:tcW w:w="4320" w:type="dxa"/>
          </w:tcPr>
          <w:p w14:paraId="7AAD9C0C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A4D90F1">
            <w:pPr>
              <w:spacing w:after="40" w:line="240" w:lineRule="auto"/>
            </w:pPr>
            <w:r>
              <w:rPr>
                <w:b w:val="0"/>
                <w:sz w:val="18"/>
              </w:rPr>
              <w:t>1. 对话框列出张三创建的应用（2 个）</w:t>
            </w:r>
          </w:p>
          <w:p w14:paraId="5E3B5F6C">
            <w:pPr>
              <w:spacing w:after="40" w:line="240" w:lineRule="auto"/>
            </w:pPr>
            <w:r>
              <w:rPr>
                <w:b w:val="0"/>
                <w:sz w:val="18"/>
              </w:rPr>
              <w:t>2. 列出知识库（1 个）</w:t>
            </w:r>
          </w:p>
          <w:p w14:paraId="521BE71C">
            <w:pPr>
              <w:spacing w:after="40" w:line="240" w:lineRule="auto"/>
            </w:pPr>
            <w:r>
              <w:rPr>
                <w:b w:val="0"/>
                <w:sz w:val="18"/>
              </w:rPr>
              <w:t>3. 提示「这些数据将留在原部门」</w:t>
            </w:r>
          </w:p>
        </w:tc>
      </w:tr>
      <w:tr w14:paraId="2DD963E9">
        <w:trPr>
          <w:jc w:val="center"/>
        </w:trPr>
        <w:tc>
          <w:tcPr>
            <w:tcW w:w="4320" w:type="dxa"/>
          </w:tcPr>
          <w:p w14:paraId="7B88B098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018651E2">
            <w:pPr>
              <w:spacing w:after="40" w:line="240" w:lineRule="auto"/>
            </w:pPr>
            <w:r>
              <w:rPr>
                <w:b w:val="0"/>
                <w:sz w:val="18"/>
              </w:rPr>
              <w:t>以 owner 打开技术部详情，点击张三「移出部门」。确认对话框「创建的资源」列出应用「张三建到前端组」「张三应用1」（2 个）及知识库「张三知识库1」（1 个）。未出现原文提示「这些数据将留在原部门」，但资源清单已展示。取消关闭未实际移动。</w:t>
            </w:r>
          </w:p>
        </w:tc>
      </w:tr>
      <w:tr w14:paraId="00587983">
        <w:trPr>
          <w:jc w:val="center"/>
        </w:trPr>
        <w:tc>
          <w:tcPr>
            <w:tcW w:w="4320" w:type="dxa"/>
          </w:tcPr>
          <w:p w14:paraId="1B0339BE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B8F58FE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A596ED8">
        <w:trPr>
          <w:jc w:val="center"/>
        </w:trPr>
        <w:tc>
          <w:tcPr>
            <w:tcW w:w="4320" w:type="dxa"/>
          </w:tcPr>
          <w:p w14:paraId="54BA3ED8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262692F6">
            <w:pPr>
              <w:spacing w:after="40" w:line="240" w:lineRule="auto"/>
            </w:pPr>
          </w:p>
        </w:tc>
      </w:tr>
      <w:tr w14:paraId="1817B61F">
        <w:trPr>
          <w:jc w:val="center"/>
        </w:trPr>
        <w:tc>
          <w:tcPr>
            <w:tcW w:w="4320" w:type="dxa"/>
          </w:tcPr>
          <w:p w14:paraId="17FFF463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7EDFB58A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20B8EA64">
        <w:trPr>
          <w:jc w:val="center"/>
        </w:trPr>
        <w:tc>
          <w:tcPr>
            <w:tcW w:w="4320" w:type="dxa"/>
          </w:tcPr>
          <w:p w14:paraId="32B6D5D2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4A5C6162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6FB20366">
        <w:trPr>
          <w:jc w:val="center"/>
        </w:trPr>
        <w:tc>
          <w:tcPr>
            <w:tcW w:w="4320" w:type="dxa"/>
          </w:tcPr>
          <w:p w14:paraId="4C167B17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45EE5964">
            <w:pPr>
              <w:spacing w:after="40" w:line="240" w:lineRule="auto"/>
            </w:pPr>
            <w:r>
              <w:rPr>
                <w:b w:val="0"/>
                <w:sz w:val="18"/>
              </w:rPr>
              <w:t>文案无「留在原部门」字样，核心验收「列出创建数据」已满足</w:t>
            </w:r>
          </w:p>
        </w:tc>
      </w:tr>
    </w:tbl>
    <w:p w14:paraId="3DD1D103"/>
    <w:p w14:paraId="24110908">
      <w:pPr>
        <w:pStyle w:val="5"/>
      </w:pPr>
      <w:r>
        <w:t>UAT-028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BB1F77E">
        <w:trPr>
          <w:jc w:val="center"/>
        </w:trPr>
        <w:tc>
          <w:tcPr>
            <w:tcW w:w="4320" w:type="dxa"/>
            <w:shd w:val="clear" w:color="auto" w:fill="D9D9D9"/>
          </w:tcPr>
          <w:p w14:paraId="61176602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7E8F8E4D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32C3FD51">
        <w:trPr>
          <w:jc w:val="center"/>
        </w:trPr>
        <w:tc>
          <w:tcPr>
            <w:tcW w:w="4320" w:type="dxa"/>
          </w:tcPr>
          <w:p w14:paraId="5A8606D3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3FD0FBDB">
            <w:pPr>
              <w:spacing w:after="40" w:line="240" w:lineRule="auto"/>
            </w:pPr>
            <w:r>
              <w:rPr>
                <w:b w:val="0"/>
                <w:sz w:val="18"/>
              </w:rPr>
              <w:t>UAT-028</w:t>
            </w:r>
          </w:p>
        </w:tc>
      </w:tr>
      <w:tr w14:paraId="15C14074">
        <w:trPr>
          <w:jc w:val="center"/>
        </w:trPr>
        <w:tc>
          <w:tcPr>
            <w:tcW w:w="4320" w:type="dxa"/>
          </w:tcPr>
          <w:p w14:paraId="55D18FA0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077432CA">
            <w:pPr>
              <w:spacing w:after="40" w:line="240" w:lineRule="auto"/>
            </w:pPr>
            <w:r>
              <w:rPr>
                <w:b w:val="0"/>
                <w:sz w:val="18"/>
              </w:rPr>
              <w:t>移动成员</w:t>
            </w:r>
          </w:p>
        </w:tc>
      </w:tr>
      <w:tr w14:paraId="7F8D8565">
        <w:trPr>
          <w:jc w:val="center"/>
        </w:trPr>
        <w:tc>
          <w:tcPr>
            <w:tcW w:w="4320" w:type="dxa"/>
          </w:tcPr>
          <w:p w14:paraId="593D7462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1E33410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部门管理员不能移出自己</w:t>
            </w:r>
          </w:p>
        </w:tc>
      </w:tr>
      <w:tr w14:paraId="3BF2FD0F">
        <w:trPr>
          <w:jc w:val="center"/>
        </w:trPr>
        <w:tc>
          <w:tcPr>
            <w:tcW w:w="4320" w:type="dxa"/>
          </w:tcPr>
          <w:p w14:paraId="45FDA071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146DE052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以部门管理员张三登录</w:t>
            </w:r>
          </w:p>
          <w:p w14:paraId="6B000BD1">
            <w:pPr>
              <w:spacing w:after="40" w:line="240" w:lineRule="auto"/>
            </w:pPr>
            <w:r>
              <w:rPr>
                <w:b w:val="0"/>
                <w:sz w:val="18"/>
              </w:rPr>
              <w:t>2. 进入本部门详情</w:t>
            </w:r>
          </w:p>
        </w:tc>
      </w:tr>
      <w:tr w14:paraId="54557469">
        <w:trPr>
          <w:jc w:val="center"/>
        </w:trPr>
        <w:tc>
          <w:tcPr>
            <w:tcW w:w="4320" w:type="dxa"/>
          </w:tcPr>
          <w:p w14:paraId="411EA73C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61868B05">
            <w:pPr>
              <w:spacing w:after="40" w:line="240" w:lineRule="auto"/>
            </w:pPr>
            <w:r>
              <w:rPr>
                <w:b w:val="0"/>
                <w:sz w:val="18"/>
              </w:rPr>
              <w:t>1. 找到自己的成员卡片</w:t>
            </w:r>
          </w:p>
          <w:p w14:paraId="646F248B">
            <w:pPr>
              <w:spacing w:after="40" w:line="240" w:lineRule="auto"/>
            </w:pPr>
            <w:r>
              <w:rPr>
                <w:b w:val="0"/>
                <w:sz w:val="18"/>
              </w:rPr>
              <w:t>2. 观察是否有「移出部门」按钮</w:t>
            </w:r>
          </w:p>
        </w:tc>
      </w:tr>
      <w:tr w14:paraId="24D223C1">
        <w:trPr>
          <w:jc w:val="center"/>
        </w:trPr>
        <w:tc>
          <w:tcPr>
            <w:tcW w:w="4320" w:type="dxa"/>
          </w:tcPr>
          <w:p w14:paraId="1196A950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C0A40EC">
            <w:pPr>
              <w:spacing w:after="40" w:line="240" w:lineRule="auto"/>
            </w:pPr>
            <w:r>
              <w:rPr>
                <w:b w:val="0"/>
                <w:sz w:val="18"/>
              </w:rPr>
              <w:t>1. 自己的成员卡片不显示「移出部门」按钮</w:t>
            </w:r>
          </w:p>
          <w:p w14:paraId="75CEBF96">
            <w:pPr>
              <w:spacing w:after="40" w:line="240" w:lineRule="auto"/>
            </w:pPr>
            <w:r>
              <w:rPr>
                <w:b w:val="0"/>
                <w:sz w:val="18"/>
              </w:rPr>
              <w:t>2. 或按钮为禁用状态</w:t>
            </w:r>
          </w:p>
        </w:tc>
      </w:tr>
      <w:tr w14:paraId="172AFB54">
        <w:trPr>
          <w:jc w:val="center"/>
        </w:trPr>
        <w:tc>
          <w:tcPr>
            <w:tcW w:w="4320" w:type="dxa"/>
          </w:tcPr>
          <w:p w14:paraId="4AD8F2D3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1FC33044">
            <w:pPr>
              <w:spacing w:after="40" w:line="240" w:lineRule="auto"/>
            </w:pPr>
            <w:r>
              <w:rPr>
                <w:b w:val="0"/>
                <w:sz w:val="18"/>
              </w:rPr>
              <w:t>张三在技术部详情：本人卡片无「移出部门」；李四/王五/赵六有「移出部门」。</w:t>
            </w:r>
          </w:p>
        </w:tc>
      </w:tr>
      <w:tr w14:paraId="7F8EABB1">
        <w:trPr>
          <w:jc w:val="center"/>
        </w:trPr>
        <w:tc>
          <w:tcPr>
            <w:tcW w:w="4320" w:type="dxa"/>
          </w:tcPr>
          <w:p w14:paraId="06C7B93A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7498FDA3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81DB176">
        <w:trPr>
          <w:jc w:val="center"/>
        </w:trPr>
        <w:tc>
          <w:tcPr>
            <w:tcW w:w="4320" w:type="dxa"/>
          </w:tcPr>
          <w:p w14:paraId="64BC9002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52BE3BA4">
            <w:pPr>
              <w:spacing w:after="40" w:line="240" w:lineRule="auto"/>
            </w:pPr>
          </w:p>
        </w:tc>
      </w:tr>
      <w:tr w14:paraId="37B8EEE3">
        <w:trPr>
          <w:jc w:val="center"/>
        </w:trPr>
        <w:tc>
          <w:tcPr>
            <w:tcW w:w="4320" w:type="dxa"/>
          </w:tcPr>
          <w:p w14:paraId="7899C51D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6E6C301">
            <w:pPr>
              <w:spacing w:after="40" w:line="240" w:lineRule="auto"/>
            </w:pPr>
            <w:r>
              <w:rPr>
                <w:b w:val="0"/>
                <w:sz w:val="18"/>
              </w:rPr>
              <w:t>2026-09-17 17:17</w:t>
            </w:r>
          </w:p>
        </w:tc>
      </w:tr>
      <w:tr w14:paraId="726080CD">
        <w:trPr>
          <w:jc w:val="center"/>
        </w:trPr>
        <w:tc>
          <w:tcPr>
            <w:tcW w:w="4320" w:type="dxa"/>
          </w:tcPr>
          <w:p w14:paraId="4C24FF4D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59B53336">
            <w:pPr>
              <w:spacing w:after="40" w:line="240" w:lineRule="auto"/>
            </w:pPr>
            <w:r>
              <w:rPr>
                <w:b w:val="0"/>
                <w:sz w:val="18"/>
              </w:rPr>
              <w:t>2026-09-17 17:17</w:t>
            </w:r>
          </w:p>
        </w:tc>
      </w:tr>
      <w:tr w14:paraId="458ECC59">
        <w:trPr>
          <w:jc w:val="center"/>
        </w:trPr>
        <w:tc>
          <w:tcPr>
            <w:tcW w:w="4320" w:type="dxa"/>
          </w:tcPr>
          <w:p w14:paraId="17980DF2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70D157C1">
            <w:pPr>
              <w:spacing w:after="40" w:line="240" w:lineRule="auto"/>
            </w:pPr>
          </w:p>
        </w:tc>
      </w:tr>
    </w:tbl>
    <w:p w14:paraId="0506AEB4"/>
    <w:p w14:paraId="5D9D8B72">
      <w:pPr>
        <w:pStyle w:val="5"/>
      </w:pPr>
      <w:r>
        <w:t>UAT-029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BAAA312">
        <w:trPr>
          <w:jc w:val="center"/>
        </w:trPr>
        <w:tc>
          <w:tcPr>
            <w:tcW w:w="4320" w:type="dxa"/>
            <w:shd w:val="clear" w:color="auto" w:fill="D9D9D9"/>
          </w:tcPr>
          <w:p w14:paraId="38E5AAF1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78959C02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2FE3E41">
        <w:trPr>
          <w:jc w:val="center"/>
        </w:trPr>
        <w:tc>
          <w:tcPr>
            <w:tcW w:w="4320" w:type="dxa"/>
          </w:tcPr>
          <w:p w14:paraId="0D43F072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58AC0BC">
            <w:pPr>
              <w:spacing w:after="40" w:line="240" w:lineRule="auto"/>
            </w:pPr>
            <w:r>
              <w:rPr>
                <w:b w:val="0"/>
                <w:sz w:val="18"/>
              </w:rPr>
              <w:t>UAT-029</w:t>
            </w:r>
          </w:p>
        </w:tc>
      </w:tr>
      <w:tr w14:paraId="0E688BC9">
        <w:trPr>
          <w:jc w:val="center"/>
        </w:trPr>
        <w:tc>
          <w:tcPr>
            <w:tcW w:w="4320" w:type="dxa"/>
          </w:tcPr>
          <w:p w14:paraId="71566ECA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09CCD0D">
            <w:pPr>
              <w:spacing w:after="40" w:line="240" w:lineRule="auto"/>
            </w:pPr>
            <w:r>
              <w:rPr>
                <w:b w:val="0"/>
                <w:sz w:val="18"/>
              </w:rPr>
              <w:t>移动成员</w:t>
            </w:r>
          </w:p>
        </w:tc>
      </w:tr>
      <w:tr w14:paraId="0067CFBD">
        <w:trPr>
          <w:jc w:val="center"/>
        </w:trPr>
        <w:tc>
          <w:tcPr>
            <w:tcW w:w="4320" w:type="dxa"/>
          </w:tcPr>
          <w:p w14:paraId="7CF547A6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BB17EB5">
            <w:pPr>
              <w:spacing w:after="40" w:line="240" w:lineRule="auto"/>
            </w:pPr>
            <w:r>
              <w:rPr>
                <w:b w:val="0"/>
                <w:sz w:val="18"/>
              </w:rPr>
              <w:t>移动部门管理员会取消管理员身份</w:t>
            </w:r>
          </w:p>
        </w:tc>
      </w:tr>
      <w:tr w14:paraId="5AD7E49D">
        <w:trPr>
          <w:jc w:val="center"/>
        </w:trPr>
        <w:tc>
          <w:tcPr>
            <w:tcW w:w="4320" w:type="dxa"/>
          </w:tcPr>
          <w:p w14:paraId="27449B8E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5FA6165B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31C7B9D6">
            <w:pPr>
              <w:spacing w:after="40" w:line="240" w:lineRule="auto"/>
            </w:pPr>
            <w:r>
              <w:rPr>
                <w:b w:val="0"/>
                <w:sz w:val="18"/>
              </w:rPr>
              <w:t>2. 张三是技术部的部门管理员</w:t>
            </w:r>
          </w:p>
        </w:tc>
      </w:tr>
      <w:tr w14:paraId="07147558">
        <w:trPr>
          <w:jc w:val="center"/>
        </w:trPr>
        <w:tc>
          <w:tcPr>
            <w:tcW w:w="4320" w:type="dxa"/>
          </w:tcPr>
          <w:p w14:paraId="561A27B7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5FC3BBA">
            <w:pPr>
              <w:spacing w:after="40" w:line="240" w:lineRule="auto"/>
            </w:pPr>
            <w:r>
              <w:rPr>
                <w:b w:val="0"/>
                <w:sz w:val="18"/>
              </w:rPr>
              <w:t>1. 选择张三，移动到产品部</w:t>
            </w:r>
          </w:p>
          <w:p w14:paraId="2FBF9CC9">
            <w:pPr>
              <w:spacing w:after="40" w:line="240" w:lineRule="auto"/>
            </w:pPr>
            <w:r>
              <w:rPr>
                <w:b w:val="0"/>
                <w:sz w:val="18"/>
              </w:rPr>
              <w:t>2. 确认移动</w:t>
            </w:r>
          </w:p>
        </w:tc>
      </w:tr>
      <w:tr w14:paraId="380BC7BF">
        <w:trPr>
          <w:jc w:val="center"/>
        </w:trPr>
        <w:tc>
          <w:tcPr>
            <w:tcW w:w="4320" w:type="dxa"/>
          </w:tcPr>
          <w:p w14:paraId="536B720E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301E10E">
            <w:pPr>
              <w:spacing w:after="40" w:line="240" w:lineRule="auto"/>
            </w:pPr>
            <w:r>
              <w:rPr>
                <w:b w:val="0"/>
                <w:sz w:val="18"/>
              </w:rPr>
              <w:t>1. 移动成功</w:t>
            </w:r>
          </w:p>
          <w:p w14:paraId="7627B3AE">
            <w:pPr>
              <w:spacing w:after="40" w:line="240" w:lineRule="auto"/>
            </w:pPr>
            <w:r>
              <w:rPr>
                <w:b w:val="0"/>
                <w:sz w:val="18"/>
              </w:rPr>
              <w:t>2. 张三的部门管理员身份被取消</w:t>
            </w:r>
          </w:p>
          <w:p w14:paraId="13645D40">
            <w:pPr>
              <w:spacing w:after="40" w:line="240" w:lineRule="auto"/>
            </w:pPr>
            <w:r>
              <w:rPr>
                <w:b w:val="0"/>
                <w:sz w:val="18"/>
              </w:rPr>
              <w:t>3. 未配邮件时不因「无通知」判失败</w:t>
            </w:r>
          </w:p>
        </w:tc>
      </w:tr>
      <w:tr w14:paraId="2BC9D17D">
        <w:trPr>
          <w:jc w:val="center"/>
        </w:trPr>
        <w:tc>
          <w:tcPr>
            <w:tcW w:w="4320" w:type="dxa"/>
          </w:tcPr>
          <w:p w14:paraId="46B00B39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1DF34D80">
            <w:pPr>
              <w:spacing w:after="40" w:line="240" w:lineRule="auto"/>
            </w:pPr>
            <w:r>
              <w:rPr>
                <w:b w:val="0"/>
                <w:sz w:val="18"/>
              </w:rPr>
              <w:t>owner 将部门管理员王五移到产品部：库中已变更 department=产品部 且 is_department_admin=false；接口返回 400「mail from is not set」（通知阶段）。</w:t>
            </w:r>
          </w:p>
        </w:tc>
      </w:tr>
      <w:tr w14:paraId="3C1B10AF">
        <w:trPr>
          <w:jc w:val="center"/>
        </w:trPr>
        <w:tc>
          <w:tcPr>
            <w:tcW w:w="4320" w:type="dxa"/>
          </w:tcPr>
          <w:p w14:paraId="1F00BA6D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66E5686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1B6BFDE">
        <w:trPr>
          <w:jc w:val="center"/>
        </w:trPr>
        <w:tc>
          <w:tcPr>
            <w:tcW w:w="4320" w:type="dxa"/>
          </w:tcPr>
          <w:p w14:paraId="01C3B758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D00A9DE">
            <w:pPr>
              <w:spacing w:after="40" w:line="240" w:lineRule="auto"/>
            </w:pPr>
          </w:p>
        </w:tc>
      </w:tr>
      <w:tr w14:paraId="7C9A0228">
        <w:trPr>
          <w:jc w:val="center"/>
        </w:trPr>
        <w:tc>
          <w:tcPr>
            <w:tcW w:w="4320" w:type="dxa"/>
          </w:tcPr>
          <w:p w14:paraId="5585335A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60E0389">
            <w:pPr>
              <w:spacing w:after="40" w:line="240" w:lineRule="auto"/>
            </w:pPr>
            <w:r>
              <w:rPr>
                <w:b w:val="0"/>
                <w:sz w:val="18"/>
              </w:rPr>
              <w:t>2026-09-17 17:41</w:t>
            </w:r>
          </w:p>
        </w:tc>
      </w:tr>
      <w:tr w14:paraId="109DF862">
        <w:trPr>
          <w:jc w:val="center"/>
        </w:trPr>
        <w:tc>
          <w:tcPr>
            <w:tcW w:w="4320" w:type="dxa"/>
          </w:tcPr>
          <w:p w14:paraId="229DEEDE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26D0494E">
            <w:pPr>
              <w:spacing w:after="40" w:line="240" w:lineRule="auto"/>
            </w:pPr>
            <w:r>
              <w:rPr>
                <w:b w:val="0"/>
                <w:sz w:val="18"/>
              </w:rPr>
              <w:t>2026-09-17 17:41</w:t>
            </w:r>
          </w:p>
        </w:tc>
      </w:tr>
      <w:tr w14:paraId="48E1D0FA">
        <w:trPr>
          <w:jc w:val="center"/>
        </w:trPr>
        <w:tc>
          <w:tcPr>
            <w:tcW w:w="4320" w:type="dxa"/>
          </w:tcPr>
          <w:p w14:paraId="50AD4ED5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707BBD03">
            <w:pPr>
              <w:spacing w:after="40" w:line="240" w:lineRule="auto"/>
            </w:pPr>
            <w:r>
              <w:rPr>
                <w:b w:val="0"/>
                <w:sz w:val="18"/>
              </w:rPr>
              <w:t>按用例：未配邮件不因无通知判失败；数据侧移动与取消管理员均已生效</w:t>
            </w:r>
          </w:p>
        </w:tc>
      </w:tr>
    </w:tbl>
    <w:p w14:paraId="0FC998BD"/>
    <w:p w14:paraId="33E30578">
      <w:pPr>
        <w:pStyle w:val="5"/>
      </w:pPr>
      <w:r>
        <w:t>UAT-030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BDDD6AE">
        <w:trPr>
          <w:jc w:val="center"/>
        </w:trPr>
        <w:tc>
          <w:tcPr>
            <w:tcW w:w="4320" w:type="dxa"/>
            <w:shd w:val="clear" w:color="auto" w:fill="D9D9D9"/>
          </w:tcPr>
          <w:p w14:paraId="34511897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1492E539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3882CAD4">
        <w:trPr>
          <w:jc w:val="center"/>
        </w:trPr>
        <w:tc>
          <w:tcPr>
            <w:tcW w:w="4320" w:type="dxa"/>
          </w:tcPr>
          <w:p w14:paraId="41CC162A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42893668">
            <w:pPr>
              <w:spacing w:after="40" w:line="240" w:lineRule="auto"/>
            </w:pPr>
            <w:r>
              <w:rPr>
                <w:b w:val="0"/>
                <w:sz w:val="18"/>
              </w:rPr>
              <w:t>UAT-030</w:t>
            </w:r>
          </w:p>
        </w:tc>
      </w:tr>
      <w:tr w14:paraId="170308DA">
        <w:trPr>
          <w:jc w:val="center"/>
        </w:trPr>
        <w:tc>
          <w:tcPr>
            <w:tcW w:w="4320" w:type="dxa"/>
          </w:tcPr>
          <w:p w14:paraId="3FBC0B24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38AB67E">
            <w:pPr>
              <w:spacing w:after="40" w:line="240" w:lineRule="auto"/>
            </w:pPr>
            <w:r>
              <w:rPr>
                <w:b w:val="0"/>
                <w:sz w:val="18"/>
              </w:rPr>
              <w:t>移动成员</w:t>
            </w:r>
          </w:p>
        </w:tc>
      </w:tr>
      <w:tr w14:paraId="1B65F10E">
        <w:trPr>
          <w:jc w:val="center"/>
        </w:trPr>
        <w:tc>
          <w:tcPr>
            <w:tcW w:w="4320" w:type="dxa"/>
          </w:tcPr>
          <w:p w14:paraId="75197FAD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293E6119">
            <w:pPr>
              <w:spacing w:after="40" w:line="240" w:lineRule="auto"/>
            </w:pPr>
            <w:r>
              <w:rPr>
                <w:b w:val="0"/>
                <w:sz w:val="18"/>
              </w:rPr>
              <w:t>移动后看不到原部门应用</w:t>
            </w:r>
          </w:p>
        </w:tc>
      </w:tr>
      <w:tr w14:paraId="71A2B605">
        <w:trPr>
          <w:jc w:val="center"/>
        </w:trPr>
        <w:tc>
          <w:tcPr>
            <w:tcW w:w="4320" w:type="dxa"/>
          </w:tcPr>
          <w:p w14:paraId="6BD5EAB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57F1AD89">
            <w:pPr>
              <w:spacing w:after="40" w:line="240" w:lineRule="auto"/>
            </w:pPr>
            <w:r>
              <w:rPr>
                <w:b w:val="0"/>
                <w:sz w:val="18"/>
              </w:rPr>
              <w:t>1. 张三从技术部移动到产品部</w:t>
            </w:r>
          </w:p>
          <w:p w14:paraId="08D63BB2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技术部有应用 A</w:t>
            </w:r>
          </w:p>
        </w:tc>
      </w:tr>
      <w:tr w14:paraId="6A5BA7D4">
        <w:trPr>
          <w:jc w:val="center"/>
        </w:trPr>
        <w:tc>
          <w:tcPr>
            <w:tcW w:w="4320" w:type="dxa"/>
          </w:tcPr>
          <w:p w14:paraId="6479F2EB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9CDE364">
            <w:pPr>
              <w:spacing w:after="40" w:line="240" w:lineRule="auto"/>
            </w:pPr>
            <w:r>
              <w:rPr>
                <w:b w:val="0"/>
                <w:sz w:val="18"/>
              </w:rPr>
              <w:t>1. 以张三身份登录控制台</w:t>
            </w:r>
          </w:p>
          <w:p w14:paraId="527942E0">
            <w:pPr>
              <w:spacing w:after="40" w:line="240" w:lineRule="auto"/>
            </w:pPr>
            <w:r>
              <w:rPr>
                <w:b w:val="0"/>
                <w:sz w:val="18"/>
              </w:rPr>
              <w:t>2. 访问应用列表</w:t>
            </w:r>
          </w:p>
        </w:tc>
      </w:tr>
      <w:tr w14:paraId="536845AE">
        <w:trPr>
          <w:jc w:val="center"/>
        </w:trPr>
        <w:tc>
          <w:tcPr>
            <w:tcW w:w="4320" w:type="dxa"/>
          </w:tcPr>
          <w:p w14:paraId="37A34380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1E3D3CD7">
            <w:pPr>
              <w:spacing w:after="40" w:line="240" w:lineRule="auto"/>
            </w:pPr>
            <w:r>
              <w:rPr>
                <w:b w:val="0"/>
                <w:sz w:val="18"/>
              </w:rPr>
              <w:t>1. 应用列表中不显示技术部的应用 A</w:t>
            </w:r>
          </w:p>
          <w:p w14:paraId="3685FF61">
            <w:pPr>
              <w:spacing w:after="40" w:line="240" w:lineRule="auto"/>
            </w:pPr>
            <w:r>
              <w:rPr>
                <w:b w:val="0"/>
                <w:sz w:val="18"/>
              </w:rPr>
              <w:t>2. 只显示产品部的应用</w:t>
            </w:r>
          </w:p>
        </w:tc>
      </w:tr>
      <w:tr w14:paraId="1828BD56">
        <w:trPr>
          <w:jc w:val="center"/>
        </w:trPr>
        <w:tc>
          <w:tcPr>
            <w:tcW w:w="4320" w:type="dxa"/>
          </w:tcPr>
          <w:p w14:paraId="368C2D9F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395D49F">
            <w:pPr>
              <w:spacing w:after="40" w:line="240" w:lineRule="auto"/>
            </w:pPr>
            <w:r>
              <w:rPr>
                <w:b w:val="0"/>
                <w:sz w:val="18"/>
              </w:rPr>
              <w:t>以王五（已迁产品部）登录工作室：仅见「产品部应用B」，不见「技术部应用A」；部门筛选显示全部部门(1)。</w:t>
            </w:r>
          </w:p>
        </w:tc>
      </w:tr>
      <w:tr w14:paraId="79E2C173">
        <w:trPr>
          <w:jc w:val="center"/>
        </w:trPr>
        <w:tc>
          <w:tcPr>
            <w:tcW w:w="4320" w:type="dxa"/>
          </w:tcPr>
          <w:p w14:paraId="4170CD31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0E82D09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711B463">
        <w:trPr>
          <w:jc w:val="center"/>
        </w:trPr>
        <w:tc>
          <w:tcPr>
            <w:tcW w:w="4320" w:type="dxa"/>
          </w:tcPr>
          <w:p w14:paraId="1758D4BA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7750A9EC">
            <w:pPr>
              <w:spacing w:after="40" w:line="240" w:lineRule="auto"/>
            </w:pPr>
          </w:p>
        </w:tc>
      </w:tr>
      <w:tr w14:paraId="579874BF">
        <w:trPr>
          <w:jc w:val="center"/>
        </w:trPr>
        <w:tc>
          <w:tcPr>
            <w:tcW w:w="4320" w:type="dxa"/>
          </w:tcPr>
          <w:p w14:paraId="588A3745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29A74860">
            <w:pPr>
              <w:spacing w:after="40" w:line="240" w:lineRule="auto"/>
            </w:pPr>
            <w:r>
              <w:rPr>
                <w:b w:val="0"/>
                <w:sz w:val="18"/>
              </w:rPr>
              <w:t>2026-09-17 17:45</w:t>
            </w:r>
          </w:p>
        </w:tc>
      </w:tr>
      <w:tr w14:paraId="4E316F7D">
        <w:trPr>
          <w:jc w:val="center"/>
        </w:trPr>
        <w:tc>
          <w:tcPr>
            <w:tcW w:w="4320" w:type="dxa"/>
          </w:tcPr>
          <w:p w14:paraId="0C148DAE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17DA4E34">
            <w:pPr>
              <w:spacing w:after="40" w:line="240" w:lineRule="auto"/>
            </w:pPr>
            <w:r>
              <w:rPr>
                <w:b w:val="0"/>
                <w:sz w:val="18"/>
              </w:rPr>
              <w:t>2026-09-17 17:45</w:t>
            </w:r>
          </w:p>
        </w:tc>
      </w:tr>
      <w:tr w14:paraId="404366DD">
        <w:trPr>
          <w:jc w:val="center"/>
        </w:trPr>
        <w:tc>
          <w:tcPr>
            <w:tcW w:w="4320" w:type="dxa"/>
          </w:tcPr>
          <w:p w14:paraId="2FF44FCE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456B5BE6">
            <w:pPr>
              <w:spacing w:after="40" w:line="240" w:lineRule="auto"/>
            </w:pPr>
          </w:p>
        </w:tc>
      </w:tr>
    </w:tbl>
    <w:p w14:paraId="292B9DB9"/>
    <w:p w14:paraId="3FF660E9">
      <w:pPr>
        <w:pStyle w:val="5"/>
      </w:pPr>
      <w:r>
        <w:t>UAT-031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F09245E">
        <w:trPr>
          <w:jc w:val="center"/>
        </w:trPr>
        <w:tc>
          <w:tcPr>
            <w:tcW w:w="4320" w:type="dxa"/>
            <w:shd w:val="clear" w:color="auto" w:fill="D9D9D9"/>
          </w:tcPr>
          <w:p w14:paraId="14E18B5D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2D86463F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7715E098">
        <w:trPr>
          <w:jc w:val="center"/>
        </w:trPr>
        <w:tc>
          <w:tcPr>
            <w:tcW w:w="4320" w:type="dxa"/>
          </w:tcPr>
          <w:p w14:paraId="6B71F5B0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9D887D4">
            <w:pPr>
              <w:spacing w:after="40" w:line="240" w:lineRule="auto"/>
            </w:pPr>
            <w:r>
              <w:rPr>
                <w:b w:val="0"/>
                <w:sz w:val="18"/>
              </w:rPr>
              <w:t>UAT-031</w:t>
            </w:r>
          </w:p>
        </w:tc>
      </w:tr>
      <w:tr w14:paraId="270AF9FA">
        <w:trPr>
          <w:jc w:val="center"/>
        </w:trPr>
        <w:tc>
          <w:tcPr>
            <w:tcW w:w="4320" w:type="dxa"/>
          </w:tcPr>
          <w:p w14:paraId="211729FF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A98D756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</w:t>
            </w:r>
          </w:p>
        </w:tc>
      </w:tr>
      <w:tr w14:paraId="0D37F4A9">
        <w:trPr>
          <w:jc w:val="center"/>
        </w:trPr>
        <w:tc>
          <w:tcPr>
            <w:tcW w:w="4320" w:type="dxa"/>
          </w:tcPr>
          <w:p w14:paraId="180B684B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3E76F5D4">
            <w:pPr>
              <w:spacing w:after="40" w:line="240" w:lineRule="auto"/>
            </w:pPr>
            <w:r>
              <w:rPr>
                <w:b w:val="0"/>
                <w:sz w:val="18"/>
              </w:rPr>
              <w:t>给 editor 设为部门管理员</w:t>
            </w:r>
          </w:p>
        </w:tc>
      </w:tr>
      <w:tr w14:paraId="1DE133AF">
        <w:trPr>
          <w:jc w:val="center"/>
        </w:trPr>
        <w:tc>
          <w:tcPr>
            <w:tcW w:w="4320" w:type="dxa"/>
          </w:tcPr>
          <w:p w14:paraId="46CECCB8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542F9E4F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098FD6E3">
            <w:pPr>
              <w:spacing w:after="40" w:line="240" w:lineRule="auto"/>
            </w:pPr>
            <w:r>
              <w:rPr>
                <w:b w:val="0"/>
                <w:sz w:val="18"/>
              </w:rPr>
              <w:t>2. 李四是技术部 editor 角色成员</w:t>
            </w:r>
          </w:p>
        </w:tc>
      </w:tr>
      <w:tr w14:paraId="7089463E">
        <w:trPr>
          <w:jc w:val="center"/>
        </w:trPr>
        <w:tc>
          <w:tcPr>
            <w:tcW w:w="4320" w:type="dxa"/>
          </w:tcPr>
          <w:p w14:paraId="7A933A84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E84DD6B">
            <w:pPr>
              <w:spacing w:after="40" w:line="240" w:lineRule="auto"/>
            </w:pPr>
            <w:r>
              <w:rPr>
                <w:b w:val="0"/>
                <w:sz w:val="18"/>
              </w:rPr>
              <w:t>1. 进入技术部详情</w:t>
            </w:r>
          </w:p>
          <w:p w14:paraId="4795E499">
            <w:pPr>
              <w:spacing w:after="40" w:line="240" w:lineRule="auto"/>
            </w:pPr>
            <w:r>
              <w:rPr>
                <w:b w:val="0"/>
                <w:sz w:val="18"/>
              </w:rPr>
              <w:t>2. 找到李四的成员卡片</w:t>
            </w:r>
          </w:p>
          <w:p w14:paraId="4BC4A6C3">
            <w:pPr>
              <w:spacing w:after="40" w:line="240" w:lineRule="auto"/>
            </w:pPr>
            <w:r>
              <w:rPr>
                <w:b w:val="0"/>
                <w:sz w:val="18"/>
              </w:rPr>
              <w:t>3. 点击「设为管理员」</w:t>
            </w:r>
          </w:p>
        </w:tc>
      </w:tr>
      <w:tr w14:paraId="6D780BA5">
        <w:trPr>
          <w:jc w:val="center"/>
        </w:trPr>
        <w:tc>
          <w:tcPr>
            <w:tcW w:w="4320" w:type="dxa"/>
          </w:tcPr>
          <w:p w14:paraId="666288B0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234B9FDD">
            <w:pPr>
              <w:spacing w:after="40" w:line="240" w:lineRule="auto"/>
            </w:pPr>
            <w:r>
              <w:rPr>
                <w:b w:val="0"/>
                <w:sz w:val="18"/>
              </w:rPr>
              <w:t>1. 提示「设置成功」</w:t>
            </w:r>
          </w:p>
          <w:p w14:paraId="1EA00E24">
            <w:pPr>
              <w:spacing w:after="40" w:line="240" w:lineRule="auto"/>
            </w:pPr>
            <w:r>
              <w:rPr>
                <w:b w:val="0"/>
                <w:sz w:val="18"/>
              </w:rPr>
              <w:t>2. 李四的成员卡片显示「部门管理员: 是」</w:t>
            </w:r>
          </w:p>
        </w:tc>
      </w:tr>
      <w:tr w14:paraId="4E1CA108">
        <w:trPr>
          <w:jc w:val="center"/>
        </w:trPr>
        <w:tc>
          <w:tcPr>
            <w:tcW w:w="4320" w:type="dxa"/>
          </w:tcPr>
          <w:p w14:paraId="124A79D1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3B376C74">
            <w:pPr>
              <w:spacing w:after="40" w:line="240" w:lineRule="auto"/>
            </w:pPr>
            <w:r>
              <w:rPr>
                <w:b w:val="0"/>
                <w:sz w:val="18"/>
              </w:rPr>
              <w:t>在技术部成员列表对张三点击「设为部门管理员」。按钮变为「取消部门管理员」；DB 确认 is_department_admin=true。</w:t>
            </w:r>
          </w:p>
        </w:tc>
      </w:tr>
      <w:tr w14:paraId="0DAD7B1B">
        <w:trPr>
          <w:jc w:val="center"/>
        </w:trPr>
        <w:tc>
          <w:tcPr>
            <w:tcW w:w="4320" w:type="dxa"/>
          </w:tcPr>
          <w:p w14:paraId="2325DCB4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5C8BE51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082A260">
        <w:trPr>
          <w:jc w:val="center"/>
        </w:trPr>
        <w:tc>
          <w:tcPr>
            <w:tcW w:w="4320" w:type="dxa"/>
          </w:tcPr>
          <w:p w14:paraId="64CBA7FC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23B00717">
            <w:pPr>
              <w:spacing w:after="40" w:line="240" w:lineRule="auto"/>
            </w:pPr>
          </w:p>
        </w:tc>
      </w:tr>
      <w:tr w14:paraId="6FD4BB18">
        <w:trPr>
          <w:jc w:val="center"/>
        </w:trPr>
        <w:tc>
          <w:tcPr>
            <w:tcW w:w="4320" w:type="dxa"/>
          </w:tcPr>
          <w:p w14:paraId="7B222D06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DB35E4D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17:25</w:t>
            </w:r>
          </w:p>
        </w:tc>
      </w:tr>
      <w:tr w14:paraId="698709F3">
        <w:trPr>
          <w:jc w:val="center"/>
        </w:trPr>
        <w:tc>
          <w:tcPr>
            <w:tcW w:w="4320" w:type="dxa"/>
          </w:tcPr>
          <w:p w14:paraId="0BFBF180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7D8DD5EC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17:25</w:t>
            </w:r>
          </w:p>
        </w:tc>
      </w:tr>
      <w:tr w14:paraId="643E4334">
        <w:trPr>
          <w:jc w:val="center"/>
        </w:trPr>
        <w:tc>
          <w:tcPr>
            <w:tcW w:w="4320" w:type="dxa"/>
          </w:tcPr>
          <w:p w14:paraId="54338943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6C2143E4">
            <w:pPr>
              <w:spacing w:after="40" w:line="240" w:lineRule="auto"/>
            </w:pPr>
          </w:p>
        </w:tc>
      </w:tr>
    </w:tbl>
    <w:p w14:paraId="03A4B7EF"/>
    <w:p w14:paraId="5D9314F3">
      <w:pPr>
        <w:pStyle w:val="5"/>
      </w:pPr>
      <w:r>
        <w:t>UAT-032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3BD0C02">
        <w:trPr>
          <w:jc w:val="center"/>
        </w:trPr>
        <w:tc>
          <w:tcPr>
            <w:tcW w:w="4320" w:type="dxa"/>
            <w:shd w:val="clear" w:color="auto" w:fill="D9D9D9"/>
          </w:tcPr>
          <w:p w14:paraId="3368DA8C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1A071CCE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70086CFE">
        <w:trPr>
          <w:jc w:val="center"/>
        </w:trPr>
        <w:tc>
          <w:tcPr>
            <w:tcW w:w="4320" w:type="dxa"/>
          </w:tcPr>
          <w:p w14:paraId="2B33607C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32D70063">
            <w:pPr>
              <w:spacing w:after="40" w:line="240" w:lineRule="auto"/>
            </w:pPr>
            <w:r>
              <w:rPr>
                <w:b w:val="0"/>
                <w:sz w:val="18"/>
              </w:rPr>
              <w:t>UAT-032</w:t>
            </w:r>
          </w:p>
        </w:tc>
      </w:tr>
      <w:tr w14:paraId="587B01A5">
        <w:trPr>
          <w:jc w:val="center"/>
        </w:trPr>
        <w:tc>
          <w:tcPr>
            <w:tcW w:w="4320" w:type="dxa"/>
          </w:tcPr>
          <w:p w14:paraId="6C72ADE8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34F15B11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</w:t>
            </w:r>
          </w:p>
        </w:tc>
      </w:tr>
      <w:tr w14:paraId="688B800A">
        <w:trPr>
          <w:jc w:val="center"/>
        </w:trPr>
        <w:tc>
          <w:tcPr>
            <w:tcW w:w="4320" w:type="dxa"/>
          </w:tcPr>
          <w:p w14:paraId="43E6948A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52905BC">
            <w:pPr>
              <w:spacing w:after="40" w:line="240" w:lineRule="auto"/>
            </w:pPr>
            <w:r>
              <w:rPr>
                <w:b w:val="0"/>
                <w:sz w:val="18"/>
              </w:rPr>
              <w:t>normal 可设为部门管理员</w:t>
            </w:r>
          </w:p>
        </w:tc>
      </w:tr>
      <w:tr w14:paraId="47C7A902">
        <w:trPr>
          <w:jc w:val="center"/>
        </w:trPr>
        <w:tc>
          <w:tcPr>
            <w:tcW w:w="4320" w:type="dxa"/>
          </w:tcPr>
          <w:p w14:paraId="793A47E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1AC2F779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3041A938">
            <w:pPr>
              <w:spacing w:after="40" w:line="240" w:lineRule="auto"/>
            </w:pPr>
            <w:r>
              <w:rPr>
                <w:b w:val="0"/>
                <w:sz w:val="18"/>
              </w:rPr>
              <w:t>2. 王五是技术部 normal 角色成员</w:t>
            </w:r>
          </w:p>
        </w:tc>
      </w:tr>
      <w:tr w14:paraId="39D335C8">
        <w:trPr>
          <w:jc w:val="center"/>
        </w:trPr>
        <w:tc>
          <w:tcPr>
            <w:tcW w:w="4320" w:type="dxa"/>
          </w:tcPr>
          <w:p w14:paraId="0965B26E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444AD8C">
            <w:pPr>
              <w:spacing w:after="40" w:line="240" w:lineRule="auto"/>
            </w:pPr>
            <w:r>
              <w:rPr>
                <w:b w:val="0"/>
                <w:sz w:val="18"/>
              </w:rPr>
              <w:t>1. 进入技术部详情</w:t>
            </w:r>
          </w:p>
          <w:p w14:paraId="63086430">
            <w:pPr>
              <w:spacing w:after="40" w:line="240" w:lineRule="auto"/>
            </w:pPr>
            <w:r>
              <w:rPr>
                <w:b w:val="0"/>
                <w:sz w:val="18"/>
              </w:rPr>
              <w:t>2. 找到王五</w:t>
            </w:r>
          </w:p>
          <w:p w14:paraId="654253F1">
            <w:pPr>
              <w:spacing w:after="40" w:line="240" w:lineRule="auto"/>
            </w:pPr>
            <w:r>
              <w:rPr>
                <w:b w:val="0"/>
                <w:sz w:val="18"/>
              </w:rPr>
              <w:t>3. 点击「设为管理员」</w:t>
            </w:r>
          </w:p>
        </w:tc>
      </w:tr>
      <w:tr w14:paraId="3BBE46AD">
        <w:trPr>
          <w:jc w:val="center"/>
        </w:trPr>
        <w:tc>
          <w:tcPr>
            <w:tcW w:w="4320" w:type="dxa"/>
          </w:tcPr>
          <w:p w14:paraId="675F61D5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933DA32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1. </w:t>
            </w:r>
            <w:r>
              <w:rPr>
                <w:b/>
                <w:sz w:val="18"/>
              </w:rPr>
              <w:t>成功</w:t>
            </w:r>
            <w:r>
              <w:rPr>
                <w:b w:val="0"/>
                <w:sz w:val="18"/>
              </w:rPr>
              <w:t>（现网允许 owner/admin/editor/normal）</w:t>
            </w:r>
          </w:p>
          <w:p w14:paraId="1CD10663">
            <w:pPr>
              <w:spacing w:after="40" w:line="240" w:lineRule="auto"/>
            </w:pPr>
            <w:r>
              <w:rPr>
                <w:b w:val="0"/>
                <w:sz w:val="18"/>
              </w:rPr>
              <w:t>2. 王五的成员卡片显示「部门管理员: 是」</w:t>
            </w:r>
          </w:p>
        </w:tc>
      </w:tr>
      <w:tr w14:paraId="5247B5B7">
        <w:trPr>
          <w:jc w:val="center"/>
        </w:trPr>
        <w:tc>
          <w:tcPr>
            <w:tcW w:w="4320" w:type="dxa"/>
          </w:tcPr>
          <w:p w14:paraId="5D85B06E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1E5480BB">
            <w:pPr>
              <w:spacing w:after="40" w:line="240" w:lineRule="auto"/>
            </w:pPr>
            <w:r>
              <w:rPr>
                <w:b w:val="0"/>
                <w:sz w:val="18"/>
              </w:rPr>
              <w:t>对 normal 角色王五点击「设为部门管理员」成功；DB 确认 is_department_admin=true。</w:t>
            </w:r>
          </w:p>
        </w:tc>
      </w:tr>
      <w:tr w14:paraId="66CB0A94">
        <w:trPr>
          <w:jc w:val="center"/>
        </w:trPr>
        <w:tc>
          <w:tcPr>
            <w:tcW w:w="4320" w:type="dxa"/>
          </w:tcPr>
          <w:p w14:paraId="7AA9BAE4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61B791A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354B1BF">
        <w:trPr>
          <w:jc w:val="center"/>
        </w:trPr>
        <w:tc>
          <w:tcPr>
            <w:tcW w:w="4320" w:type="dxa"/>
          </w:tcPr>
          <w:p w14:paraId="211DF335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55DC0053">
            <w:pPr>
              <w:spacing w:after="40" w:line="240" w:lineRule="auto"/>
            </w:pPr>
          </w:p>
        </w:tc>
      </w:tr>
      <w:tr w14:paraId="79F6AF35">
        <w:trPr>
          <w:jc w:val="center"/>
        </w:trPr>
        <w:tc>
          <w:tcPr>
            <w:tcW w:w="4320" w:type="dxa"/>
          </w:tcPr>
          <w:p w14:paraId="41CF2BF0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1ABF95B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17:25</w:t>
            </w:r>
          </w:p>
        </w:tc>
      </w:tr>
      <w:tr w14:paraId="3F132364">
        <w:trPr>
          <w:jc w:val="center"/>
        </w:trPr>
        <w:tc>
          <w:tcPr>
            <w:tcW w:w="4320" w:type="dxa"/>
          </w:tcPr>
          <w:p w14:paraId="1CCB9410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22950E74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17:25</w:t>
            </w:r>
          </w:p>
        </w:tc>
      </w:tr>
      <w:tr w14:paraId="19775A94">
        <w:trPr>
          <w:jc w:val="center"/>
        </w:trPr>
        <w:tc>
          <w:tcPr>
            <w:tcW w:w="4320" w:type="dxa"/>
          </w:tcPr>
          <w:p w14:paraId="3FDE7FA1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10E815CB">
            <w:pPr>
              <w:spacing w:after="40" w:line="240" w:lineRule="auto"/>
            </w:pPr>
          </w:p>
        </w:tc>
      </w:tr>
    </w:tbl>
    <w:p w14:paraId="3248474D"/>
    <w:p w14:paraId="346A26FA">
      <w:pPr>
        <w:pStyle w:val="5"/>
      </w:pPr>
      <w:r>
        <w:t>UAT-033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CA25FF8">
        <w:trPr>
          <w:jc w:val="center"/>
        </w:trPr>
        <w:tc>
          <w:tcPr>
            <w:tcW w:w="4320" w:type="dxa"/>
            <w:shd w:val="clear" w:color="auto" w:fill="D9D9D9"/>
          </w:tcPr>
          <w:p w14:paraId="7DFB61CF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16482248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7616B12E">
        <w:trPr>
          <w:jc w:val="center"/>
        </w:trPr>
        <w:tc>
          <w:tcPr>
            <w:tcW w:w="4320" w:type="dxa"/>
          </w:tcPr>
          <w:p w14:paraId="1156DBFE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A798576">
            <w:pPr>
              <w:spacing w:after="40" w:line="240" w:lineRule="auto"/>
            </w:pPr>
            <w:r>
              <w:rPr>
                <w:b w:val="0"/>
                <w:sz w:val="18"/>
              </w:rPr>
              <w:t>UAT-033</w:t>
            </w:r>
          </w:p>
        </w:tc>
      </w:tr>
      <w:tr w14:paraId="631E0CC5">
        <w:trPr>
          <w:jc w:val="center"/>
        </w:trPr>
        <w:tc>
          <w:tcPr>
            <w:tcW w:w="4320" w:type="dxa"/>
          </w:tcPr>
          <w:p w14:paraId="3F732758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BEDAA80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</w:t>
            </w:r>
          </w:p>
        </w:tc>
      </w:tr>
      <w:tr w14:paraId="25F464B9">
        <w:trPr>
          <w:jc w:val="center"/>
        </w:trPr>
        <w:tc>
          <w:tcPr>
            <w:tcW w:w="4320" w:type="dxa"/>
          </w:tcPr>
          <w:p w14:paraId="6A64EA6F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2201D49E">
            <w:pPr>
              <w:spacing w:after="40" w:line="240" w:lineRule="auto"/>
            </w:pPr>
            <w:r>
              <w:rPr>
                <w:b w:val="0"/>
                <w:sz w:val="18"/>
              </w:rPr>
              <w:t>dataset_operator 不能设</w:t>
            </w:r>
          </w:p>
        </w:tc>
      </w:tr>
      <w:tr w14:paraId="6E4DD579">
        <w:trPr>
          <w:jc w:val="center"/>
        </w:trPr>
        <w:tc>
          <w:tcPr>
            <w:tcW w:w="4320" w:type="dxa"/>
          </w:tcPr>
          <w:p w14:paraId="7D3BB6C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E90719C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60A410BF">
            <w:pPr>
              <w:spacing w:after="40" w:line="240" w:lineRule="auto"/>
            </w:pPr>
            <w:r>
              <w:rPr>
                <w:b w:val="0"/>
                <w:sz w:val="18"/>
              </w:rPr>
              <w:t>2. 赵六是 dataset_operator 角色</w:t>
            </w:r>
          </w:p>
        </w:tc>
      </w:tr>
      <w:tr w14:paraId="6AE7B3E7">
        <w:trPr>
          <w:jc w:val="center"/>
        </w:trPr>
        <w:tc>
          <w:tcPr>
            <w:tcW w:w="4320" w:type="dxa"/>
          </w:tcPr>
          <w:p w14:paraId="246BABF1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3C4ED3A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进入部门详情</w:t>
            </w:r>
          </w:p>
          <w:p w14:paraId="6B0DC2BD">
            <w:pPr>
              <w:spacing w:after="40" w:line="240" w:lineRule="auto"/>
            </w:pPr>
            <w:r>
              <w:rPr>
                <w:b w:val="0"/>
                <w:sz w:val="18"/>
              </w:rPr>
              <w:t>2. 找到赵六</w:t>
            </w:r>
          </w:p>
          <w:p w14:paraId="30000D3F">
            <w:pPr>
              <w:spacing w:after="40" w:line="240" w:lineRule="auto"/>
            </w:pPr>
            <w:r>
              <w:rPr>
                <w:b w:val="0"/>
                <w:sz w:val="18"/>
              </w:rPr>
              <w:t>3. 观察「设为管理员」按钮状态或尝试设置</w:t>
            </w:r>
          </w:p>
        </w:tc>
      </w:tr>
      <w:tr w14:paraId="361DA698">
        <w:trPr>
          <w:jc w:val="center"/>
        </w:trPr>
        <w:tc>
          <w:tcPr>
            <w:tcW w:w="4320" w:type="dxa"/>
          </w:tcPr>
          <w:p w14:paraId="42B4278D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5C8A8BF">
            <w:pPr>
              <w:spacing w:after="40" w:line="240" w:lineRule="auto"/>
            </w:pPr>
            <w:r>
              <w:rPr>
                <w:b w:val="0"/>
                <w:sz w:val="18"/>
              </w:rPr>
              <w:t>1. 按钮为灰色/禁用状态</w:t>
            </w:r>
          </w:p>
          <w:p w14:paraId="65176EA1">
            <w:pPr>
              <w:spacing w:after="40" w:line="240" w:lineRule="auto"/>
            </w:pPr>
            <w:r>
              <w:rPr>
                <w:b w:val="0"/>
                <w:sz w:val="18"/>
              </w:rPr>
              <w:t>2. 或操作失败，提示只有 owner/admin/editor/normal 可设</w:t>
            </w:r>
          </w:p>
        </w:tc>
      </w:tr>
      <w:tr w14:paraId="033CF4F5">
        <w:trPr>
          <w:jc w:val="center"/>
        </w:trPr>
        <w:tc>
          <w:tcPr>
            <w:tcW w:w="4320" w:type="dxa"/>
          </w:tcPr>
          <w:p w14:paraId="0F8B3EAB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805E31A">
            <w:pPr>
              <w:spacing w:after="40" w:line="240" w:lineRule="auto"/>
            </w:pPr>
            <w:r>
              <w:rPr>
                <w:b w:val="0"/>
                <w:sz w:val="18"/>
              </w:rPr>
              <w:t>赵六（dataset_operator）的「设为部门管理员」按钮为 disabled 状态，无法点击。</w:t>
            </w:r>
          </w:p>
        </w:tc>
      </w:tr>
      <w:tr w14:paraId="62AC1927">
        <w:trPr>
          <w:jc w:val="center"/>
        </w:trPr>
        <w:tc>
          <w:tcPr>
            <w:tcW w:w="4320" w:type="dxa"/>
          </w:tcPr>
          <w:p w14:paraId="5C839F62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3598587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0E8262E">
        <w:trPr>
          <w:jc w:val="center"/>
        </w:trPr>
        <w:tc>
          <w:tcPr>
            <w:tcW w:w="4320" w:type="dxa"/>
          </w:tcPr>
          <w:p w14:paraId="1A966F20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18A3CA46">
            <w:pPr>
              <w:spacing w:after="40" w:line="240" w:lineRule="auto"/>
            </w:pPr>
          </w:p>
        </w:tc>
      </w:tr>
      <w:tr w14:paraId="31FC57A9">
        <w:trPr>
          <w:jc w:val="center"/>
        </w:trPr>
        <w:tc>
          <w:tcPr>
            <w:tcW w:w="4320" w:type="dxa"/>
          </w:tcPr>
          <w:p w14:paraId="688C1777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96C0908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17:25</w:t>
            </w:r>
          </w:p>
        </w:tc>
      </w:tr>
      <w:tr w14:paraId="6A2BF1CC">
        <w:trPr>
          <w:jc w:val="center"/>
        </w:trPr>
        <w:tc>
          <w:tcPr>
            <w:tcW w:w="4320" w:type="dxa"/>
          </w:tcPr>
          <w:p w14:paraId="59760911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7F074804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17:25</w:t>
            </w:r>
          </w:p>
        </w:tc>
      </w:tr>
      <w:tr w14:paraId="44835DE6">
        <w:trPr>
          <w:jc w:val="center"/>
        </w:trPr>
        <w:tc>
          <w:tcPr>
            <w:tcW w:w="4320" w:type="dxa"/>
          </w:tcPr>
          <w:p w14:paraId="1D9C8D7B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52DC0190">
            <w:pPr>
              <w:spacing w:after="40" w:line="240" w:lineRule="auto"/>
            </w:pPr>
          </w:p>
        </w:tc>
      </w:tr>
    </w:tbl>
    <w:p w14:paraId="67E5F745"/>
    <w:p w14:paraId="4662F854">
      <w:pPr>
        <w:pStyle w:val="5"/>
      </w:pPr>
      <w:r>
        <w:t>UAT-034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778A81C">
        <w:trPr>
          <w:jc w:val="center"/>
        </w:trPr>
        <w:tc>
          <w:tcPr>
            <w:tcW w:w="4320" w:type="dxa"/>
            <w:shd w:val="clear" w:color="auto" w:fill="D9D9D9"/>
          </w:tcPr>
          <w:p w14:paraId="4D2EE2A8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18744CA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59D2A038">
        <w:trPr>
          <w:jc w:val="center"/>
        </w:trPr>
        <w:tc>
          <w:tcPr>
            <w:tcW w:w="4320" w:type="dxa"/>
          </w:tcPr>
          <w:p w14:paraId="3BF5DABE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2302C858">
            <w:pPr>
              <w:spacing w:after="40" w:line="240" w:lineRule="auto"/>
            </w:pPr>
            <w:r>
              <w:rPr>
                <w:b w:val="0"/>
                <w:sz w:val="18"/>
              </w:rPr>
              <w:t>UAT-034</w:t>
            </w:r>
          </w:p>
        </w:tc>
      </w:tr>
      <w:tr w14:paraId="32979C95">
        <w:trPr>
          <w:jc w:val="center"/>
        </w:trPr>
        <w:tc>
          <w:tcPr>
            <w:tcW w:w="4320" w:type="dxa"/>
          </w:tcPr>
          <w:p w14:paraId="13271A41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6D85EFC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</w:t>
            </w:r>
          </w:p>
        </w:tc>
      </w:tr>
      <w:tr w14:paraId="2E51B734">
        <w:trPr>
          <w:jc w:val="center"/>
        </w:trPr>
        <w:tc>
          <w:tcPr>
            <w:tcW w:w="4320" w:type="dxa"/>
          </w:tcPr>
          <w:p w14:paraId="185218E2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345C888D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部门管理员不能设/取消他人管理员</w:t>
            </w:r>
          </w:p>
        </w:tc>
      </w:tr>
      <w:tr w14:paraId="6DB66A7B">
        <w:trPr>
          <w:jc w:val="center"/>
        </w:trPr>
        <w:tc>
          <w:tcPr>
            <w:tcW w:w="4320" w:type="dxa"/>
          </w:tcPr>
          <w:p w14:paraId="3F798F4D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7E96824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以部门管理员张三登录</w:t>
            </w:r>
          </w:p>
          <w:p w14:paraId="32076400">
            <w:pPr>
              <w:spacing w:after="40" w:line="240" w:lineRule="auto"/>
            </w:pPr>
            <w:r>
              <w:rPr>
                <w:b w:val="0"/>
                <w:sz w:val="18"/>
              </w:rPr>
              <w:t>2. 进入部门详情</w:t>
            </w:r>
          </w:p>
        </w:tc>
      </w:tr>
      <w:tr w14:paraId="44E44D46">
        <w:trPr>
          <w:jc w:val="center"/>
        </w:trPr>
        <w:tc>
          <w:tcPr>
            <w:tcW w:w="4320" w:type="dxa"/>
          </w:tcPr>
          <w:p w14:paraId="0106DAD1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5FD9CBBD">
            <w:pPr>
              <w:spacing w:after="40" w:line="240" w:lineRule="auto"/>
            </w:pPr>
            <w:r>
              <w:rPr>
                <w:b w:val="0"/>
                <w:sz w:val="18"/>
              </w:rPr>
              <w:t>1. 观察其他成员的卡片</w:t>
            </w:r>
          </w:p>
          <w:p w14:paraId="7E5BA96D">
            <w:pPr>
              <w:spacing w:after="40" w:line="240" w:lineRule="auto"/>
            </w:pPr>
            <w:r>
              <w:rPr>
                <w:b w:val="0"/>
                <w:sz w:val="18"/>
              </w:rPr>
              <w:t>2. 查看是否有「设为管理员」和「取消管理员」按钮</w:t>
            </w:r>
          </w:p>
        </w:tc>
      </w:tr>
      <w:tr w14:paraId="0058AABB">
        <w:trPr>
          <w:jc w:val="center"/>
        </w:trPr>
        <w:tc>
          <w:tcPr>
            <w:tcW w:w="4320" w:type="dxa"/>
          </w:tcPr>
          <w:p w14:paraId="2DB42315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6A4EF3AB">
            <w:pPr>
              <w:spacing w:after="40" w:line="240" w:lineRule="auto"/>
            </w:pPr>
            <w:r>
              <w:rPr>
                <w:b w:val="0"/>
                <w:sz w:val="18"/>
              </w:rPr>
              <w:t>1. 不显示「设为管理员」和「取消管理员」按钮</w:t>
            </w:r>
          </w:p>
          <w:p w14:paraId="4A54A0EA">
            <w:pPr>
              <w:spacing w:after="40" w:line="240" w:lineRule="auto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 w14:paraId="55A9EAD8">
        <w:trPr>
          <w:jc w:val="center"/>
        </w:trPr>
        <w:tc>
          <w:tcPr>
            <w:tcW w:w="4320" w:type="dxa"/>
          </w:tcPr>
          <w:p w14:paraId="3A0EF2AD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3716C1D8">
            <w:pPr>
              <w:spacing w:after="40" w:line="240" w:lineRule="auto"/>
            </w:pPr>
            <w:r>
              <w:rPr>
                <w:b w:val="0"/>
                <w:sz w:val="18"/>
              </w:rPr>
              <w:t>张三查看技术部其他成员卡片：无「设为管理员」「取消管理员」按钮（王五虽是部门管理员亦无取消入口）。</w:t>
            </w:r>
          </w:p>
        </w:tc>
      </w:tr>
      <w:tr w14:paraId="370CC19B">
        <w:trPr>
          <w:jc w:val="center"/>
        </w:trPr>
        <w:tc>
          <w:tcPr>
            <w:tcW w:w="4320" w:type="dxa"/>
          </w:tcPr>
          <w:p w14:paraId="7E37E5F0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A4C3AD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52A39AF">
        <w:trPr>
          <w:jc w:val="center"/>
        </w:trPr>
        <w:tc>
          <w:tcPr>
            <w:tcW w:w="4320" w:type="dxa"/>
          </w:tcPr>
          <w:p w14:paraId="6C242E02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194FF41A">
            <w:pPr>
              <w:spacing w:after="40" w:line="240" w:lineRule="auto"/>
            </w:pPr>
          </w:p>
        </w:tc>
      </w:tr>
      <w:tr w14:paraId="4A923556">
        <w:trPr>
          <w:jc w:val="center"/>
        </w:trPr>
        <w:tc>
          <w:tcPr>
            <w:tcW w:w="4320" w:type="dxa"/>
          </w:tcPr>
          <w:p w14:paraId="74F754E2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4B48649E">
            <w:pPr>
              <w:spacing w:after="40" w:line="240" w:lineRule="auto"/>
            </w:pPr>
            <w:r>
              <w:rPr>
                <w:b w:val="0"/>
                <w:sz w:val="18"/>
              </w:rPr>
              <w:t>2026-09-17 17:17</w:t>
            </w:r>
          </w:p>
        </w:tc>
      </w:tr>
      <w:tr w14:paraId="38A72FCC">
        <w:trPr>
          <w:jc w:val="center"/>
        </w:trPr>
        <w:tc>
          <w:tcPr>
            <w:tcW w:w="4320" w:type="dxa"/>
          </w:tcPr>
          <w:p w14:paraId="100A6D3A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063E0C91">
            <w:pPr>
              <w:spacing w:after="40" w:line="240" w:lineRule="auto"/>
            </w:pPr>
            <w:r>
              <w:rPr>
                <w:b w:val="0"/>
                <w:sz w:val="18"/>
              </w:rPr>
              <w:t>2026-09-17 17:17</w:t>
            </w:r>
          </w:p>
        </w:tc>
      </w:tr>
      <w:tr w14:paraId="36260299">
        <w:trPr>
          <w:jc w:val="center"/>
        </w:trPr>
        <w:tc>
          <w:tcPr>
            <w:tcW w:w="4320" w:type="dxa"/>
          </w:tcPr>
          <w:p w14:paraId="416CAA71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A04502B">
            <w:pPr>
              <w:spacing w:after="40" w:line="240" w:lineRule="auto"/>
            </w:pPr>
            <w:r>
              <w:rPr>
                <w:b w:val="0"/>
                <w:sz w:val="18"/>
              </w:rPr>
              <w:t>API 403 本批未单独直调</w:t>
            </w:r>
          </w:p>
        </w:tc>
      </w:tr>
    </w:tbl>
    <w:p w14:paraId="0C635E3E"/>
    <w:p w14:paraId="4ED882BF">
      <w:pPr>
        <w:pStyle w:val="5"/>
      </w:pPr>
      <w:r>
        <w:t>UAT-035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F0FA473">
        <w:trPr>
          <w:jc w:val="center"/>
        </w:trPr>
        <w:tc>
          <w:tcPr>
            <w:tcW w:w="4320" w:type="dxa"/>
            <w:shd w:val="clear" w:color="auto" w:fill="D9D9D9"/>
          </w:tcPr>
          <w:p w14:paraId="5998A29F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AAA4199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18B4717B">
        <w:trPr>
          <w:jc w:val="center"/>
        </w:trPr>
        <w:tc>
          <w:tcPr>
            <w:tcW w:w="4320" w:type="dxa"/>
          </w:tcPr>
          <w:p w14:paraId="53817953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4ED02D94">
            <w:pPr>
              <w:spacing w:after="40" w:line="240" w:lineRule="auto"/>
            </w:pPr>
            <w:r>
              <w:rPr>
                <w:b w:val="0"/>
                <w:sz w:val="18"/>
              </w:rPr>
              <w:t>UAT-035</w:t>
            </w:r>
          </w:p>
        </w:tc>
      </w:tr>
      <w:tr w14:paraId="0F774806">
        <w:trPr>
          <w:jc w:val="center"/>
        </w:trPr>
        <w:tc>
          <w:tcPr>
            <w:tcW w:w="4320" w:type="dxa"/>
          </w:tcPr>
          <w:p w14:paraId="0956F715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6F7A723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</w:t>
            </w:r>
          </w:p>
        </w:tc>
      </w:tr>
      <w:tr w14:paraId="1F158D73">
        <w:trPr>
          <w:jc w:val="center"/>
        </w:trPr>
        <w:tc>
          <w:tcPr>
            <w:tcW w:w="4320" w:type="dxa"/>
          </w:tcPr>
          <w:p w14:paraId="5AEDD6B8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6B121720">
            <w:pPr>
              <w:spacing w:after="40" w:line="240" w:lineRule="auto"/>
            </w:pPr>
            <w:r>
              <w:rPr>
                <w:b w:val="0"/>
                <w:sz w:val="18"/>
              </w:rPr>
              <w:t>取消部门管理员</w:t>
            </w:r>
          </w:p>
        </w:tc>
      </w:tr>
      <w:tr w14:paraId="5B1ECB4C">
        <w:trPr>
          <w:jc w:val="center"/>
        </w:trPr>
        <w:tc>
          <w:tcPr>
            <w:tcW w:w="4320" w:type="dxa"/>
          </w:tcPr>
          <w:p w14:paraId="7FED7242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5AA12A51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17FC5863">
            <w:pPr>
              <w:spacing w:after="40" w:line="240" w:lineRule="auto"/>
            </w:pPr>
            <w:r>
              <w:rPr>
                <w:b w:val="0"/>
                <w:sz w:val="18"/>
              </w:rPr>
              <w:t>2. 张三已是部门管理员</w:t>
            </w:r>
          </w:p>
        </w:tc>
      </w:tr>
      <w:tr w14:paraId="6ACDA6AE">
        <w:trPr>
          <w:jc w:val="center"/>
        </w:trPr>
        <w:tc>
          <w:tcPr>
            <w:tcW w:w="4320" w:type="dxa"/>
          </w:tcPr>
          <w:p w14:paraId="63D3B3D6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5DDB0704">
            <w:pPr>
              <w:spacing w:after="40" w:line="240" w:lineRule="auto"/>
            </w:pPr>
            <w:r>
              <w:rPr>
                <w:b w:val="0"/>
                <w:sz w:val="18"/>
              </w:rPr>
              <w:t>1. 进入技术部详情</w:t>
            </w:r>
          </w:p>
          <w:p w14:paraId="6ABD3D76">
            <w:pPr>
              <w:spacing w:after="40" w:line="240" w:lineRule="auto"/>
            </w:pPr>
            <w:r>
              <w:rPr>
                <w:b w:val="0"/>
                <w:sz w:val="18"/>
              </w:rPr>
              <w:t>2. 找到张三</w:t>
            </w:r>
          </w:p>
          <w:p w14:paraId="5E1A6368">
            <w:pPr>
              <w:spacing w:after="40" w:line="240" w:lineRule="auto"/>
            </w:pPr>
            <w:r>
              <w:rPr>
                <w:b w:val="0"/>
                <w:sz w:val="18"/>
              </w:rPr>
              <w:t>3. 点击「取消管理员」</w:t>
            </w:r>
          </w:p>
        </w:tc>
      </w:tr>
      <w:tr w14:paraId="1EFC87CB">
        <w:trPr>
          <w:jc w:val="center"/>
        </w:trPr>
        <w:tc>
          <w:tcPr>
            <w:tcW w:w="4320" w:type="dxa"/>
          </w:tcPr>
          <w:p w14:paraId="744C31E4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112C788C">
            <w:pPr>
              <w:spacing w:after="40" w:line="240" w:lineRule="auto"/>
            </w:pPr>
            <w:r>
              <w:rPr>
                <w:b w:val="0"/>
                <w:sz w:val="18"/>
              </w:rPr>
              <w:t>1. 提示操作成功</w:t>
            </w:r>
          </w:p>
          <w:p w14:paraId="2D23C116">
            <w:pPr>
              <w:spacing w:after="40" w:line="240" w:lineRule="auto"/>
            </w:pPr>
            <w:r>
              <w:rPr>
                <w:b w:val="0"/>
                <w:sz w:val="18"/>
              </w:rPr>
              <w:t>2. 张三的成员卡片不再显示部门管理员</w:t>
            </w:r>
          </w:p>
          <w:p w14:paraId="44FE1580">
            <w:pPr>
              <w:spacing w:after="40" w:line="240" w:lineRule="auto"/>
            </w:pPr>
            <w:r>
              <w:rPr>
                <w:b w:val="0"/>
                <w:sz w:val="18"/>
              </w:rPr>
              <w:t>3. 张三不能再管理部门成员</w:t>
            </w:r>
          </w:p>
        </w:tc>
      </w:tr>
      <w:tr w14:paraId="49B24CA6">
        <w:trPr>
          <w:jc w:val="center"/>
        </w:trPr>
        <w:tc>
          <w:tcPr>
            <w:tcW w:w="4320" w:type="dxa"/>
          </w:tcPr>
          <w:p w14:paraId="298A5934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790B2DA">
            <w:pPr>
              <w:spacing w:after="40" w:line="240" w:lineRule="auto"/>
            </w:pPr>
            <w:r>
              <w:rPr>
                <w:b w:val="0"/>
                <w:sz w:val="18"/>
              </w:rPr>
              <w:t>owner 对技术部张三执行取消管理员：DELETE /admins 200；随后为 UAT-036 又重新设回管理员。</w:t>
            </w:r>
          </w:p>
        </w:tc>
      </w:tr>
      <w:tr w14:paraId="40DE019E">
        <w:trPr>
          <w:jc w:val="center"/>
        </w:trPr>
        <w:tc>
          <w:tcPr>
            <w:tcW w:w="4320" w:type="dxa"/>
          </w:tcPr>
          <w:p w14:paraId="50E9003E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0B51AD7C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7308706">
        <w:trPr>
          <w:jc w:val="center"/>
        </w:trPr>
        <w:tc>
          <w:tcPr>
            <w:tcW w:w="4320" w:type="dxa"/>
          </w:tcPr>
          <w:p w14:paraId="1FED7B83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0D3DAF8B">
            <w:pPr>
              <w:spacing w:after="40" w:line="240" w:lineRule="auto"/>
            </w:pPr>
          </w:p>
        </w:tc>
      </w:tr>
      <w:tr w14:paraId="7FD37DB6">
        <w:trPr>
          <w:jc w:val="center"/>
        </w:trPr>
        <w:tc>
          <w:tcPr>
            <w:tcW w:w="4320" w:type="dxa"/>
          </w:tcPr>
          <w:p w14:paraId="3C833F20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4BD38688">
            <w:pPr>
              <w:spacing w:after="40" w:line="240" w:lineRule="auto"/>
            </w:pPr>
            <w:r>
              <w:rPr>
                <w:b w:val="0"/>
                <w:sz w:val="18"/>
              </w:rPr>
              <w:t>2026-09-17 17:42</w:t>
            </w:r>
          </w:p>
        </w:tc>
      </w:tr>
      <w:tr w14:paraId="0E576415">
        <w:trPr>
          <w:jc w:val="center"/>
        </w:trPr>
        <w:tc>
          <w:tcPr>
            <w:tcW w:w="4320" w:type="dxa"/>
          </w:tcPr>
          <w:p w14:paraId="38B193BB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62D50B9C">
            <w:pPr>
              <w:spacing w:after="40" w:line="240" w:lineRule="auto"/>
            </w:pPr>
            <w:r>
              <w:rPr>
                <w:b w:val="0"/>
                <w:sz w:val="18"/>
              </w:rPr>
              <w:t>2026-09-17 17:42</w:t>
            </w:r>
          </w:p>
        </w:tc>
      </w:tr>
      <w:tr w14:paraId="3116B3DA">
        <w:trPr>
          <w:jc w:val="center"/>
        </w:trPr>
        <w:tc>
          <w:tcPr>
            <w:tcW w:w="4320" w:type="dxa"/>
          </w:tcPr>
          <w:p w14:paraId="64B03C56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6FC6B13D">
            <w:pPr>
              <w:spacing w:after="40" w:line="240" w:lineRule="auto"/>
            </w:pPr>
          </w:p>
        </w:tc>
      </w:tr>
    </w:tbl>
    <w:p w14:paraId="3AF7C851"/>
    <w:p w14:paraId="31665543">
      <w:pPr>
        <w:pStyle w:val="5"/>
      </w:pPr>
      <w:r>
        <w:t>UAT-036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B325C6A">
        <w:trPr>
          <w:jc w:val="center"/>
        </w:trPr>
        <w:tc>
          <w:tcPr>
            <w:tcW w:w="4320" w:type="dxa"/>
            <w:shd w:val="clear" w:color="auto" w:fill="D9D9D9"/>
          </w:tcPr>
          <w:p w14:paraId="15B7F8D3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DD072FC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75142178">
        <w:trPr>
          <w:jc w:val="center"/>
        </w:trPr>
        <w:tc>
          <w:tcPr>
            <w:tcW w:w="4320" w:type="dxa"/>
          </w:tcPr>
          <w:p w14:paraId="5FDF488D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7FCC76F5">
            <w:pPr>
              <w:spacing w:after="40" w:line="240" w:lineRule="auto"/>
            </w:pPr>
            <w:r>
              <w:rPr>
                <w:b w:val="0"/>
                <w:sz w:val="18"/>
              </w:rPr>
              <w:t>UAT-036</w:t>
            </w:r>
          </w:p>
        </w:tc>
      </w:tr>
      <w:tr w14:paraId="4D739F50">
        <w:trPr>
          <w:jc w:val="center"/>
        </w:trPr>
        <w:tc>
          <w:tcPr>
            <w:tcW w:w="4320" w:type="dxa"/>
          </w:tcPr>
          <w:p w14:paraId="236B8BCB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05C8AE1D">
            <w:pPr>
              <w:spacing w:after="40" w:line="240" w:lineRule="auto"/>
            </w:pPr>
            <w:r>
              <w:rPr>
                <w:b w:val="0"/>
                <w:sz w:val="18"/>
              </w:rPr>
              <w:t>角色变更</w:t>
            </w:r>
          </w:p>
        </w:tc>
      </w:tr>
      <w:tr w14:paraId="3FDEA44D">
        <w:trPr>
          <w:jc w:val="center"/>
        </w:trPr>
        <w:tc>
          <w:tcPr>
            <w:tcW w:w="4320" w:type="dxa"/>
          </w:tcPr>
          <w:p w14:paraId="1A72744F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08D403C0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部门管理员改角色后管理员标志</w:t>
            </w:r>
          </w:p>
        </w:tc>
      </w:tr>
      <w:tr w14:paraId="2084D8A8">
        <w:trPr>
          <w:jc w:val="center"/>
        </w:trPr>
        <w:tc>
          <w:tcPr>
            <w:tcW w:w="4320" w:type="dxa"/>
          </w:tcPr>
          <w:p w14:paraId="5C3316E8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34DE4EE0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18452792">
            <w:pPr>
              <w:spacing w:after="40" w:line="240" w:lineRule="auto"/>
            </w:pPr>
            <w:r>
              <w:rPr>
                <w:b w:val="0"/>
                <w:sz w:val="18"/>
              </w:rPr>
              <w:t>2. 张三是部门管理员且为 editor</w:t>
            </w:r>
          </w:p>
        </w:tc>
      </w:tr>
      <w:tr w14:paraId="48F45608">
        <w:trPr>
          <w:jc w:val="center"/>
        </w:trPr>
        <w:tc>
          <w:tcPr>
            <w:tcW w:w="4320" w:type="dxa"/>
          </w:tcPr>
          <w:p w14:paraId="06B4691C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200763CB">
            <w:pPr>
              <w:spacing w:after="40" w:line="240" w:lineRule="auto"/>
            </w:pPr>
            <w:r>
              <w:rPr>
                <w:b w:val="0"/>
                <w:sz w:val="18"/>
              </w:rPr>
              <w:t>1. 编辑张三的成员信息</w:t>
            </w:r>
          </w:p>
          <w:p w14:paraId="44DF97A7">
            <w:pPr>
              <w:spacing w:after="40" w:line="240" w:lineRule="auto"/>
            </w:pPr>
            <w:r>
              <w:rPr>
                <w:b w:val="0"/>
                <w:sz w:val="18"/>
              </w:rPr>
              <w:t>2. 将角色从 editor 改为 dataset_operator</w:t>
            </w:r>
          </w:p>
          <w:p w14:paraId="3E8B4FB8">
            <w:pPr>
              <w:spacing w:after="40" w:line="240" w:lineRule="auto"/>
            </w:pPr>
            <w:r>
              <w:rPr>
                <w:b w:val="0"/>
                <w:sz w:val="18"/>
              </w:rPr>
              <w:t>3. 保存</w:t>
            </w:r>
          </w:p>
        </w:tc>
      </w:tr>
      <w:tr w14:paraId="420C1448">
        <w:trPr>
          <w:jc w:val="center"/>
        </w:trPr>
        <w:tc>
          <w:tcPr>
            <w:tcW w:w="4320" w:type="dxa"/>
          </w:tcPr>
          <w:p w14:paraId="52580243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1D28676B">
            <w:pPr>
              <w:spacing w:after="40" w:line="240" w:lineRule="auto"/>
            </w:pPr>
            <w:r>
              <w:rPr>
                <w:b w:val="0"/>
                <w:sz w:val="18"/>
              </w:rPr>
              <w:t>1. 角色变更成功</w:t>
            </w:r>
          </w:p>
          <w:p w14:paraId="40DD0B24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不要求</w:t>
            </w:r>
            <w:r>
              <w:rPr>
                <w:b w:val="0"/>
                <w:sz w:val="18"/>
              </w:rPr>
              <w:t>自动取消部门管理员（现网未自动清除）</w:t>
            </w:r>
          </w:p>
          <w:p w14:paraId="4B594230">
            <w:pPr>
              <w:spacing w:after="40" w:line="240" w:lineRule="auto"/>
            </w:pPr>
            <w:r>
              <w:rPr>
                <w:b w:val="0"/>
                <w:sz w:val="18"/>
              </w:rPr>
              <w:t>3. 若仍显示管理员，以界面为准记录，不作为失败</w:t>
            </w:r>
          </w:p>
        </w:tc>
      </w:tr>
      <w:tr w14:paraId="4064565A">
        <w:trPr>
          <w:jc w:val="center"/>
        </w:trPr>
        <w:tc>
          <w:tcPr>
            <w:tcW w:w="4320" w:type="dxa"/>
          </w:tcPr>
          <w:p w14:paraId="7130358A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4AD4AF9">
            <w:pPr>
              <w:spacing w:after="40" w:line="240" w:lineRule="auto"/>
            </w:pPr>
            <w:r>
              <w:rPr>
                <w:b w:val="0"/>
                <w:sz w:val="18"/>
              </w:rPr>
              <w:t>张三设为部门管理员后，将角色改为 dataset_operator：库中 role=dataset_operator，is_department_admin 仍为 true（未自动清除）。接口返回 400 mail from is not set。</w:t>
            </w:r>
          </w:p>
        </w:tc>
      </w:tr>
      <w:tr w14:paraId="0FC09352">
        <w:trPr>
          <w:jc w:val="center"/>
        </w:trPr>
        <w:tc>
          <w:tcPr>
            <w:tcW w:w="4320" w:type="dxa"/>
          </w:tcPr>
          <w:p w14:paraId="1500D9D3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30EE99D4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D9ACAE7">
        <w:trPr>
          <w:jc w:val="center"/>
        </w:trPr>
        <w:tc>
          <w:tcPr>
            <w:tcW w:w="4320" w:type="dxa"/>
          </w:tcPr>
          <w:p w14:paraId="49935070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19A94085">
            <w:pPr>
              <w:spacing w:after="40" w:line="240" w:lineRule="auto"/>
            </w:pPr>
          </w:p>
        </w:tc>
      </w:tr>
      <w:tr w14:paraId="6236C414">
        <w:trPr>
          <w:jc w:val="center"/>
        </w:trPr>
        <w:tc>
          <w:tcPr>
            <w:tcW w:w="4320" w:type="dxa"/>
          </w:tcPr>
          <w:p w14:paraId="696B39EA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7704CCE4">
            <w:pPr>
              <w:spacing w:after="40" w:line="240" w:lineRule="auto"/>
            </w:pPr>
            <w:r>
              <w:rPr>
                <w:b w:val="0"/>
                <w:sz w:val="18"/>
              </w:rPr>
              <w:t>2026-09-17 17:43</w:t>
            </w:r>
          </w:p>
        </w:tc>
      </w:tr>
      <w:tr w14:paraId="5F3BE292">
        <w:trPr>
          <w:jc w:val="center"/>
        </w:trPr>
        <w:tc>
          <w:tcPr>
            <w:tcW w:w="4320" w:type="dxa"/>
          </w:tcPr>
          <w:p w14:paraId="02F0A332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29A1DA1">
            <w:pPr>
              <w:spacing w:after="40" w:line="240" w:lineRule="auto"/>
            </w:pPr>
            <w:r>
              <w:rPr>
                <w:b w:val="0"/>
                <w:sz w:val="18"/>
              </w:rPr>
              <w:t>2026-09-17 17:43</w:t>
            </w:r>
          </w:p>
        </w:tc>
      </w:tr>
      <w:tr w14:paraId="7B51A404">
        <w:trPr>
          <w:jc w:val="center"/>
        </w:trPr>
        <w:tc>
          <w:tcPr>
            <w:tcW w:w="4320" w:type="dxa"/>
          </w:tcPr>
          <w:p w14:paraId="09AEA2F5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1CD3088D">
            <w:pPr>
              <w:spacing w:after="40" w:line="240" w:lineRule="auto"/>
            </w:pPr>
            <w:r>
              <w:rPr>
                <w:b w:val="0"/>
                <w:sz w:val="18"/>
              </w:rPr>
              <w:t>符合「不要求自动取消部门管理员」；邮件配置缺失导致接口状态码 400，但角色已落库</w:t>
            </w:r>
          </w:p>
        </w:tc>
      </w:tr>
    </w:tbl>
    <w:p w14:paraId="1D18B61E"/>
    <w:p w14:paraId="73C4A7E6">
      <w:pPr>
        <w:pStyle w:val="4"/>
      </w:pPr>
      <w:r>
        <w:t>3. 应用 / 知识库归属与隔离</w:t>
      </w:r>
    </w:p>
    <w:p w14:paraId="4B1A0361">
      <w:pPr>
        <w:pStyle w:val="5"/>
      </w:pPr>
      <w:r>
        <w:t>UAT-037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540B746">
        <w:trPr>
          <w:jc w:val="center"/>
        </w:trPr>
        <w:tc>
          <w:tcPr>
            <w:tcW w:w="4320" w:type="dxa"/>
            <w:shd w:val="clear" w:color="auto" w:fill="D9D9D9"/>
          </w:tcPr>
          <w:p w14:paraId="0805EDB1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43E00CF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50189CCA">
        <w:trPr>
          <w:jc w:val="center"/>
        </w:trPr>
        <w:tc>
          <w:tcPr>
            <w:tcW w:w="4320" w:type="dxa"/>
          </w:tcPr>
          <w:p w14:paraId="3E658D87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3A87A40C">
            <w:pPr>
              <w:spacing w:after="40" w:line="240" w:lineRule="auto"/>
            </w:pPr>
            <w:r>
              <w:rPr>
                <w:b w:val="0"/>
                <w:sz w:val="18"/>
              </w:rPr>
              <w:t>UAT-037</w:t>
            </w:r>
          </w:p>
        </w:tc>
      </w:tr>
      <w:tr w14:paraId="41C42D4F">
        <w:trPr>
          <w:jc w:val="center"/>
        </w:trPr>
        <w:tc>
          <w:tcPr>
            <w:tcW w:w="4320" w:type="dxa"/>
          </w:tcPr>
          <w:p w14:paraId="14E8661F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111EC0C">
            <w:pPr>
              <w:spacing w:after="40" w:line="240" w:lineRule="auto"/>
            </w:pPr>
            <w:r>
              <w:rPr>
                <w:b w:val="0"/>
                <w:sz w:val="18"/>
              </w:rPr>
              <w:t>应用转移</w:t>
            </w:r>
          </w:p>
        </w:tc>
      </w:tr>
      <w:tr w14:paraId="5FDD5D11">
        <w:trPr>
          <w:jc w:val="center"/>
        </w:trPr>
        <w:tc>
          <w:tcPr>
            <w:tcW w:w="4320" w:type="dxa"/>
          </w:tcPr>
          <w:p w14:paraId="4E35D9CA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6D6C2F18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租户管理员转移到其他部门</w:t>
            </w:r>
          </w:p>
        </w:tc>
      </w:tr>
      <w:tr w14:paraId="0F36D0EE">
        <w:trPr>
          <w:jc w:val="center"/>
        </w:trPr>
        <w:tc>
          <w:tcPr>
            <w:tcW w:w="4320" w:type="dxa"/>
          </w:tcPr>
          <w:p w14:paraId="16A36675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9B30D5F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2C97B9C5">
            <w:pPr>
              <w:spacing w:after="40" w:line="240" w:lineRule="auto"/>
            </w:pPr>
            <w:r>
              <w:rPr>
                <w:b w:val="0"/>
                <w:sz w:val="18"/>
              </w:rPr>
              <w:t>2. 应用 A 属技术部</w:t>
            </w:r>
          </w:p>
          <w:p w14:paraId="2449807E">
            <w:pPr>
              <w:spacing w:after="40" w:line="240" w:lineRule="auto"/>
            </w:pPr>
            <w:r>
              <w:rPr>
                <w:b w:val="0"/>
                <w:sz w:val="18"/>
              </w:rPr>
              <w:t>3. 存在产品部</w:t>
            </w:r>
          </w:p>
        </w:tc>
      </w:tr>
      <w:tr w14:paraId="7F53502F">
        <w:trPr>
          <w:jc w:val="center"/>
        </w:trPr>
        <w:tc>
          <w:tcPr>
            <w:tcW w:w="4320" w:type="dxa"/>
          </w:tcPr>
          <w:p w14:paraId="543D8269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A558372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 A 的「更多」菜单</w:t>
            </w:r>
          </w:p>
          <w:p w14:paraId="0A980B3C">
            <w:pPr>
              <w:spacing w:after="40" w:line="240" w:lineRule="auto"/>
            </w:pPr>
            <w:r>
              <w:rPr>
                <w:b w:val="0"/>
                <w:sz w:val="18"/>
              </w:rPr>
              <w:t>2. 点击「转移部门」</w:t>
            </w:r>
          </w:p>
          <w:p w14:paraId="12D1D573">
            <w:pPr>
              <w:spacing w:after="40" w:line="240" w:lineRule="auto"/>
            </w:pPr>
            <w:r>
              <w:rPr>
                <w:b w:val="0"/>
                <w:sz w:val="18"/>
              </w:rPr>
              <w:t>3. 目标部门选择「产品部」</w:t>
            </w:r>
          </w:p>
          <w:p w14:paraId="2E9D9DEF">
            <w:pPr>
              <w:spacing w:after="40" w:line="240" w:lineRule="auto"/>
            </w:pPr>
            <w:r>
              <w:rPr>
                <w:b w:val="0"/>
                <w:sz w:val="18"/>
              </w:rPr>
              <w:t>4. 确认转移</w:t>
            </w:r>
          </w:p>
        </w:tc>
      </w:tr>
      <w:tr w14:paraId="0715794A">
        <w:trPr>
          <w:jc w:val="center"/>
        </w:trPr>
        <w:tc>
          <w:tcPr>
            <w:tcW w:w="4320" w:type="dxa"/>
          </w:tcPr>
          <w:p w14:paraId="43064412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2E0B4CA">
            <w:pPr>
              <w:spacing w:after="40" w:line="240" w:lineRule="auto"/>
            </w:pPr>
            <w:r>
              <w:rPr>
                <w:b w:val="0"/>
                <w:sz w:val="18"/>
              </w:rPr>
              <w:t>1. 提示转移成功</w:t>
            </w:r>
          </w:p>
          <w:p w14:paraId="5831550E">
            <w:pPr>
              <w:spacing w:after="40" w:line="240" w:lineRule="auto"/>
            </w:pPr>
            <w:r>
              <w:rPr>
                <w:b w:val="0"/>
                <w:sz w:val="18"/>
              </w:rPr>
              <w:t>2. 工作室：技术部成员不可见 A、产品部成员能管 A</w:t>
            </w:r>
          </w:p>
          <w:p w14:paraId="77907F1A">
            <w:pPr>
              <w:spacing w:after="40" w:line="240" w:lineRule="auto"/>
            </w:pPr>
            <w:r>
              <w:rPr>
                <w:b w:val="0"/>
                <w:sz w:val="18"/>
              </w:rPr>
              <w:t>3. 探索是否仍可见取决于发布部门，见 UAT-037A，不要理解成探索一并消失</w:t>
            </w:r>
          </w:p>
        </w:tc>
      </w:tr>
      <w:tr w14:paraId="6C227009">
        <w:trPr>
          <w:jc w:val="center"/>
        </w:trPr>
        <w:tc>
          <w:tcPr>
            <w:tcW w:w="4320" w:type="dxa"/>
          </w:tcPr>
          <w:p w14:paraId="06D1AF90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524AFA0">
            <w:pPr>
              <w:spacing w:after="40" w:line="240" w:lineRule="auto"/>
            </w:pPr>
            <w:r>
              <w:rPr>
                <w:b w:val="0"/>
                <w:sz w:val="18"/>
              </w:rPr>
              <w:t>owner 调用 PUT /apps/{技术部应用A}/transfer-department → 产品部 返回 200。转移后按部门筛选：产品部列表含「技术部应用A」，技术部列表不再含该应用。</w:t>
            </w:r>
          </w:p>
        </w:tc>
      </w:tr>
      <w:tr w14:paraId="35DF4635">
        <w:trPr>
          <w:jc w:val="center"/>
        </w:trPr>
        <w:tc>
          <w:tcPr>
            <w:tcW w:w="4320" w:type="dxa"/>
          </w:tcPr>
          <w:p w14:paraId="6383A42D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2583019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C4B6556">
        <w:trPr>
          <w:jc w:val="center"/>
        </w:trPr>
        <w:tc>
          <w:tcPr>
            <w:tcW w:w="4320" w:type="dxa"/>
          </w:tcPr>
          <w:p w14:paraId="56724B92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38F13B3">
            <w:pPr>
              <w:spacing w:after="40" w:line="240" w:lineRule="auto"/>
            </w:pPr>
          </w:p>
        </w:tc>
      </w:tr>
      <w:tr w14:paraId="3C9E6F66">
        <w:trPr>
          <w:jc w:val="center"/>
        </w:trPr>
        <w:tc>
          <w:tcPr>
            <w:tcW w:w="4320" w:type="dxa"/>
          </w:tcPr>
          <w:p w14:paraId="49FB95E3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7F9D238D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66F6D9C6">
        <w:trPr>
          <w:jc w:val="center"/>
        </w:trPr>
        <w:tc>
          <w:tcPr>
            <w:tcW w:w="4320" w:type="dxa"/>
          </w:tcPr>
          <w:p w14:paraId="68C5B772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223235D4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38F57A1E">
        <w:trPr>
          <w:jc w:val="center"/>
        </w:trPr>
        <w:tc>
          <w:tcPr>
            <w:tcW w:w="4320" w:type="dxa"/>
          </w:tcPr>
          <w:p w14:paraId="3CB6E0D5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B583E57">
            <w:pPr>
              <w:spacing w:after="40" w:line="240" w:lineRule="auto"/>
            </w:pPr>
            <w:r>
              <w:rPr>
                <w:b w:val="0"/>
                <w:sz w:val="18"/>
              </w:rPr>
              <w:t>转移后归属以工作室部门筛选验证</w:t>
            </w:r>
          </w:p>
        </w:tc>
      </w:tr>
    </w:tbl>
    <w:p w14:paraId="1FB43DEA"/>
    <w:p w14:paraId="12C97571">
      <w:pPr>
        <w:pStyle w:val="5"/>
      </w:pPr>
      <w:r>
        <w:t>UAT-037A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52C971D">
        <w:trPr>
          <w:jc w:val="center"/>
        </w:trPr>
        <w:tc>
          <w:tcPr>
            <w:tcW w:w="4320" w:type="dxa"/>
            <w:shd w:val="clear" w:color="auto" w:fill="D9D9D9"/>
          </w:tcPr>
          <w:p w14:paraId="22AD35AE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3DD5E05C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25831C3C">
        <w:trPr>
          <w:jc w:val="center"/>
        </w:trPr>
        <w:tc>
          <w:tcPr>
            <w:tcW w:w="4320" w:type="dxa"/>
          </w:tcPr>
          <w:p w14:paraId="0F3F9FD8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6FFBD7B">
            <w:pPr>
              <w:spacing w:after="40" w:line="240" w:lineRule="auto"/>
            </w:pPr>
            <w:r>
              <w:rPr>
                <w:b w:val="0"/>
                <w:sz w:val="18"/>
              </w:rPr>
              <w:t>UAT-037A</w:t>
            </w:r>
          </w:p>
        </w:tc>
      </w:tr>
      <w:tr w14:paraId="3B3BBFFF">
        <w:trPr>
          <w:jc w:val="center"/>
        </w:trPr>
        <w:tc>
          <w:tcPr>
            <w:tcW w:w="4320" w:type="dxa"/>
          </w:tcPr>
          <w:p w14:paraId="4E22445C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44AF847">
            <w:pPr>
              <w:spacing w:after="40" w:line="240" w:lineRule="auto"/>
            </w:pPr>
            <w:r>
              <w:rPr>
                <w:b w:val="0"/>
                <w:sz w:val="18"/>
              </w:rPr>
              <w:t>应用转移</w:t>
            </w:r>
          </w:p>
        </w:tc>
      </w:tr>
      <w:tr w14:paraId="5C91EE8C">
        <w:trPr>
          <w:jc w:val="center"/>
        </w:trPr>
        <w:tc>
          <w:tcPr>
            <w:tcW w:w="4320" w:type="dxa"/>
          </w:tcPr>
          <w:p w14:paraId="2B706D54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1D71C9FC">
            <w:pPr>
              <w:spacing w:after="40" w:line="240" w:lineRule="auto"/>
            </w:pPr>
            <w:r>
              <w:rPr>
                <w:b w:val="0"/>
                <w:sz w:val="18"/>
              </w:rPr>
              <w:t>转移后发布记录仍在</w:t>
            </w:r>
          </w:p>
        </w:tc>
      </w:tr>
      <w:tr w14:paraId="6B0368E1">
        <w:trPr>
          <w:jc w:val="center"/>
        </w:trPr>
        <w:tc>
          <w:tcPr>
            <w:tcW w:w="4320" w:type="dxa"/>
          </w:tcPr>
          <w:p w14:paraId="05B19CD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816DB2D">
            <w:pPr>
              <w:spacing w:after="40" w:line="240" w:lineRule="auto"/>
            </w:pPr>
            <w:r>
              <w:rPr>
                <w:b w:val="0"/>
                <w:sz w:val="18"/>
              </w:rPr>
              <w:t>1. 应用属技术部且已发布到技术部</w:t>
            </w:r>
          </w:p>
          <w:p w14:paraId="384418B7">
            <w:pPr>
              <w:spacing w:after="40" w:line="240" w:lineRule="auto"/>
            </w:pPr>
            <w:r>
              <w:rPr>
                <w:b w:val="0"/>
                <w:sz w:val="18"/>
              </w:rPr>
              <w:t>2. 站点已启用</w:t>
            </w:r>
          </w:p>
        </w:tc>
      </w:tr>
      <w:tr w14:paraId="0C31776C">
        <w:trPr>
          <w:jc w:val="center"/>
        </w:trPr>
        <w:tc>
          <w:tcPr>
            <w:tcW w:w="4320" w:type="dxa"/>
          </w:tcPr>
          <w:p w14:paraId="44B29008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039F941">
            <w:pPr>
              <w:spacing w:after="40" w:line="240" w:lineRule="auto"/>
            </w:pPr>
            <w:r>
              <w:rPr>
                <w:b w:val="0"/>
                <w:sz w:val="18"/>
              </w:rPr>
              <w:t>1. 把应用转移到产品部</w:t>
            </w:r>
          </w:p>
          <w:p w14:paraId="524F69C5">
            <w:pPr>
              <w:spacing w:after="40" w:line="240" w:lineRule="auto"/>
            </w:pPr>
            <w:r>
              <w:rPr>
                <w:b w:val="0"/>
                <w:sz w:val="18"/>
              </w:rPr>
              <w:t>2. 以技术部成员身份查看探索</w:t>
            </w:r>
          </w:p>
          <w:p w14:paraId="749D5227">
            <w:pPr>
              <w:spacing w:after="40" w:line="240" w:lineRule="auto"/>
            </w:pPr>
            <w:r>
              <w:rPr>
                <w:b w:val="0"/>
                <w:sz w:val="18"/>
              </w:rPr>
              <w:t>3. 以产品部成员身份查看探索与工作室</w:t>
            </w:r>
          </w:p>
        </w:tc>
      </w:tr>
      <w:tr w14:paraId="624CA5AF">
        <w:trPr>
          <w:jc w:val="center"/>
        </w:trPr>
        <w:tc>
          <w:tcPr>
            <w:tcW w:w="4320" w:type="dxa"/>
          </w:tcPr>
          <w:p w14:paraId="3B58170E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EC80D86">
            <w:pPr>
              <w:spacing w:after="40" w:line="240" w:lineRule="auto"/>
            </w:pPr>
            <w:r>
              <w:rPr>
                <w:b w:val="0"/>
                <w:sz w:val="18"/>
              </w:rPr>
              <w:t>1. 工作室：技术部看不见、产品部能管</w:t>
            </w:r>
          </w:p>
          <w:p w14:paraId="6C48AA4E">
            <w:pPr>
              <w:spacing w:after="40" w:line="240" w:lineRule="auto"/>
            </w:pPr>
            <w:r>
              <w:rPr>
                <w:b w:val="0"/>
                <w:sz w:val="18"/>
              </w:rPr>
              <w:t>2. 探索：技术部成员</w:t>
            </w:r>
            <w:r>
              <w:rPr>
                <w:b/>
                <w:sz w:val="18"/>
              </w:rPr>
              <w:t>仍能用</w:t>
            </w:r>
            <w:r>
              <w:rPr>
                <w:b w:val="0"/>
                <w:sz w:val="18"/>
              </w:rPr>
              <w:t>（发布未取消）</w:t>
            </w:r>
          </w:p>
          <w:p w14:paraId="3295AB0F">
            <w:pPr>
              <w:spacing w:after="40" w:line="240" w:lineRule="auto"/>
            </w:pPr>
            <w:r>
              <w:rPr>
                <w:b w:val="0"/>
                <w:sz w:val="18"/>
              </w:rPr>
              <w:t>3. 产品部探索里要另发才见</w:t>
            </w:r>
          </w:p>
        </w:tc>
      </w:tr>
      <w:tr w14:paraId="14A4CAE8">
        <w:trPr>
          <w:jc w:val="center"/>
        </w:trPr>
        <w:tc>
          <w:tcPr>
            <w:tcW w:w="4320" w:type="dxa"/>
          </w:tcPr>
          <w:p w14:paraId="6638AA95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E2322E4">
            <w:pPr>
              <w:spacing w:after="40" w:line="240" w:lineRule="auto"/>
            </w:pPr>
            <w:r>
              <w:rPr>
                <w:b w:val="0"/>
                <w:sz w:val="18"/>
              </w:rPr>
              <w:t>将已发布到技术部且站点启用的「UAT发布应用」转移到产品部成功。DB：department=产品部，app_published_departments 仍为技术部。李四（技术部）探索页可见「UAT发布应用」；工作室列表中该应用归属产品部、技术部成员工作室不可管。</w:t>
            </w:r>
          </w:p>
        </w:tc>
      </w:tr>
      <w:tr w14:paraId="57DDA282">
        <w:trPr>
          <w:jc w:val="center"/>
        </w:trPr>
        <w:tc>
          <w:tcPr>
            <w:tcW w:w="4320" w:type="dxa"/>
          </w:tcPr>
          <w:p w14:paraId="0FFDF0B6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6CEEBC79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05B9F0C">
        <w:trPr>
          <w:jc w:val="center"/>
        </w:trPr>
        <w:tc>
          <w:tcPr>
            <w:tcW w:w="4320" w:type="dxa"/>
          </w:tcPr>
          <w:p w14:paraId="556FAF8C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1A91A180">
            <w:pPr>
              <w:spacing w:after="40" w:line="240" w:lineRule="auto"/>
            </w:pPr>
          </w:p>
        </w:tc>
      </w:tr>
      <w:tr w14:paraId="7BDB5513">
        <w:trPr>
          <w:jc w:val="center"/>
        </w:trPr>
        <w:tc>
          <w:tcPr>
            <w:tcW w:w="4320" w:type="dxa"/>
          </w:tcPr>
          <w:p w14:paraId="57C0F3A7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0DA4FDEB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4121FE98">
        <w:trPr>
          <w:jc w:val="center"/>
        </w:trPr>
        <w:tc>
          <w:tcPr>
            <w:tcW w:w="4320" w:type="dxa"/>
          </w:tcPr>
          <w:p w14:paraId="7C623967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455A3CBC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546F6D41">
        <w:trPr>
          <w:jc w:val="center"/>
        </w:trPr>
        <w:tc>
          <w:tcPr>
            <w:tcW w:w="4320" w:type="dxa"/>
          </w:tcPr>
          <w:p w14:paraId="619DAEB5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70534FA">
            <w:pPr>
              <w:spacing w:after="40" w:line="240" w:lineRule="auto"/>
            </w:pPr>
            <w:r>
              <w:rPr>
                <w:b w:val="0"/>
                <w:sz w:val="18"/>
              </w:rPr>
              <w:t>工作室按归属隔离、探索按发布部门保留</w:t>
            </w:r>
          </w:p>
        </w:tc>
      </w:tr>
    </w:tbl>
    <w:p w14:paraId="3C225001"/>
    <w:p w14:paraId="4121F1C6">
      <w:pPr>
        <w:pStyle w:val="5"/>
      </w:pPr>
      <w:r>
        <w:t>UAT-038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7F33812">
        <w:trPr>
          <w:jc w:val="center"/>
        </w:trPr>
        <w:tc>
          <w:tcPr>
            <w:tcW w:w="4320" w:type="dxa"/>
            <w:shd w:val="clear" w:color="auto" w:fill="D9D9D9"/>
          </w:tcPr>
          <w:p w14:paraId="5F1213BF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3C673B6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7D7E7571">
        <w:trPr>
          <w:jc w:val="center"/>
        </w:trPr>
        <w:tc>
          <w:tcPr>
            <w:tcW w:w="4320" w:type="dxa"/>
          </w:tcPr>
          <w:p w14:paraId="23AA2C14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24F0001E">
            <w:pPr>
              <w:spacing w:after="40" w:line="240" w:lineRule="auto"/>
            </w:pPr>
            <w:r>
              <w:rPr>
                <w:b w:val="0"/>
                <w:sz w:val="18"/>
              </w:rPr>
              <w:t>UAT-038</w:t>
            </w:r>
          </w:p>
        </w:tc>
      </w:tr>
      <w:tr w14:paraId="7FD7C3E1">
        <w:trPr>
          <w:jc w:val="center"/>
        </w:trPr>
        <w:tc>
          <w:tcPr>
            <w:tcW w:w="4320" w:type="dxa"/>
          </w:tcPr>
          <w:p w14:paraId="4B400097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73F3FA38">
            <w:pPr>
              <w:spacing w:after="40" w:line="240" w:lineRule="auto"/>
            </w:pPr>
            <w:r>
              <w:rPr>
                <w:b w:val="0"/>
                <w:sz w:val="18"/>
              </w:rPr>
              <w:t>应用转移</w:t>
            </w:r>
          </w:p>
        </w:tc>
      </w:tr>
      <w:tr w14:paraId="550ACDC2">
        <w:trPr>
          <w:jc w:val="center"/>
        </w:trPr>
        <w:tc>
          <w:tcPr>
            <w:tcW w:w="4320" w:type="dxa"/>
          </w:tcPr>
          <w:p w14:paraId="096F1197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DEC6E7D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部门管理员只能转到管辖范围</w:t>
            </w:r>
          </w:p>
        </w:tc>
      </w:tr>
      <w:tr w14:paraId="733EF2BF">
        <w:trPr>
          <w:jc w:val="center"/>
        </w:trPr>
        <w:tc>
          <w:tcPr>
            <w:tcW w:w="4320" w:type="dxa"/>
          </w:tcPr>
          <w:p w14:paraId="6B9AFA02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1D52059F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2E266235">
            <w:pPr>
              <w:spacing w:after="40" w:line="240" w:lineRule="auto"/>
            </w:pPr>
            <w:r>
              <w:rPr>
                <w:b w:val="0"/>
                <w:sz w:val="18"/>
              </w:rPr>
              <w:t>2. 应用 A 属技术部</w:t>
            </w:r>
          </w:p>
        </w:tc>
      </w:tr>
      <w:tr w14:paraId="2A8892C0">
        <w:trPr>
          <w:jc w:val="center"/>
        </w:trPr>
        <w:tc>
          <w:tcPr>
            <w:tcW w:w="4320" w:type="dxa"/>
          </w:tcPr>
          <w:p w14:paraId="7E368610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52BEDE5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 A 的「更多」菜单</w:t>
            </w:r>
          </w:p>
          <w:p w14:paraId="7FEBC2AD">
            <w:pPr>
              <w:spacing w:after="40" w:line="240" w:lineRule="auto"/>
            </w:pPr>
            <w:r>
              <w:rPr>
                <w:b w:val="0"/>
                <w:sz w:val="18"/>
              </w:rPr>
              <w:t>2. 点击「转移部门」</w:t>
            </w:r>
          </w:p>
          <w:p w14:paraId="2C0CBE0B">
            <w:pPr>
              <w:spacing w:after="40" w:line="240" w:lineRule="auto"/>
            </w:pPr>
            <w:r>
              <w:rPr>
                <w:b w:val="0"/>
                <w:sz w:val="18"/>
              </w:rPr>
              <w:t>3. 查看目标部门下拉选项</w:t>
            </w:r>
          </w:p>
        </w:tc>
      </w:tr>
      <w:tr w14:paraId="562D0B84">
        <w:trPr>
          <w:jc w:val="center"/>
        </w:trPr>
        <w:tc>
          <w:tcPr>
            <w:tcW w:w="4320" w:type="dxa"/>
          </w:tcPr>
          <w:p w14:paraId="15944FA0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706307D">
            <w:pPr>
              <w:spacing w:after="40" w:line="240" w:lineRule="auto"/>
            </w:pPr>
            <w:r>
              <w:rPr>
                <w:b w:val="0"/>
                <w:sz w:val="18"/>
              </w:rPr>
              <w:t>1. 可选目标部门仅技术部及子部门</w:t>
            </w:r>
          </w:p>
          <w:p w14:paraId="5E1EA6DC">
            <w:pPr>
              <w:spacing w:after="40" w:line="240" w:lineRule="auto"/>
            </w:pPr>
            <w:r>
              <w:rPr>
                <w:b w:val="0"/>
                <w:sz w:val="18"/>
              </w:rPr>
              <w:t>2. 不包含产品部等无关部门</w:t>
            </w:r>
          </w:p>
        </w:tc>
      </w:tr>
      <w:tr w14:paraId="6597D158">
        <w:trPr>
          <w:jc w:val="center"/>
        </w:trPr>
        <w:tc>
          <w:tcPr>
            <w:tcW w:w="4320" w:type="dxa"/>
          </w:tcPr>
          <w:p w14:paraId="19BD0940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4E4BBEBD">
            <w:pPr>
              <w:spacing w:after="40" w:line="240" w:lineRule="auto"/>
            </w:pPr>
            <w:r>
              <w:rPr>
                <w:b w:val="0"/>
                <w:sz w:val="18"/>
              </w:rPr>
              <w:t>张三（技术部部门管理员）对技术部应用A：转移到产品部返回 400「No permission to transfer to target department」；转移到前端组返回 200。符合仅管辖范围可转。</w:t>
            </w:r>
          </w:p>
        </w:tc>
      </w:tr>
      <w:tr w14:paraId="454C9622">
        <w:trPr>
          <w:jc w:val="center"/>
        </w:trPr>
        <w:tc>
          <w:tcPr>
            <w:tcW w:w="4320" w:type="dxa"/>
          </w:tcPr>
          <w:p w14:paraId="631295FC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6AC0E8D0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9599073">
        <w:trPr>
          <w:jc w:val="center"/>
        </w:trPr>
        <w:tc>
          <w:tcPr>
            <w:tcW w:w="4320" w:type="dxa"/>
          </w:tcPr>
          <w:p w14:paraId="687DA3EF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5F6910BB">
            <w:pPr>
              <w:spacing w:after="40" w:line="240" w:lineRule="auto"/>
            </w:pPr>
          </w:p>
        </w:tc>
      </w:tr>
      <w:tr w14:paraId="68A43FBB">
        <w:trPr>
          <w:jc w:val="center"/>
        </w:trPr>
        <w:tc>
          <w:tcPr>
            <w:tcW w:w="4320" w:type="dxa"/>
          </w:tcPr>
          <w:p w14:paraId="092A5AE7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F796DE6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4E9348D2">
        <w:trPr>
          <w:jc w:val="center"/>
        </w:trPr>
        <w:tc>
          <w:tcPr>
            <w:tcW w:w="4320" w:type="dxa"/>
          </w:tcPr>
          <w:p w14:paraId="28133233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1AE77936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62D69F80">
        <w:trPr>
          <w:jc w:val="center"/>
        </w:trPr>
        <w:tc>
          <w:tcPr>
            <w:tcW w:w="4320" w:type="dxa"/>
          </w:tcPr>
          <w:p w14:paraId="327C3E9D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42F25B2">
            <w:pPr>
              <w:spacing w:after="40" w:line="240" w:lineRule="auto"/>
            </w:pPr>
            <w:r>
              <w:rPr>
                <w:b w:val="0"/>
                <w:sz w:val="18"/>
              </w:rPr>
              <w:t>测后已将应用A归属恢复/再由 owner 转到产品部用于 037</w:t>
            </w:r>
          </w:p>
        </w:tc>
      </w:tr>
    </w:tbl>
    <w:p w14:paraId="690FA13D"/>
    <w:p w14:paraId="1BFC7889">
      <w:pPr>
        <w:pStyle w:val="5"/>
      </w:pPr>
      <w:r>
        <w:t>UAT-039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290B776">
        <w:trPr>
          <w:jc w:val="center"/>
        </w:trPr>
        <w:tc>
          <w:tcPr>
            <w:tcW w:w="4320" w:type="dxa"/>
            <w:shd w:val="clear" w:color="auto" w:fill="D9D9D9"/>
          </w:tcPr>
          <w:p w14:paraId="6CA6AB56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D1A49A2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5DF213E">
        <w:trPr>
          <w:jc w:val="center"/>
        </w:trPr>
        <w:tc>
          <w:tcPr>
            <w:tcW w:w="4320" w:type="dxa"/>
          </w:tcPr>
          <w:p w14:paraId="4877FC80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37D3FAEF">
            <w:pPr>
              <w:spacing w:after="40" w:line="240" w:lineRule="auto"/>
            </w:pPr>
            <w:r>
              <w:rPr>
                <w:b w:val="0"/>
                <w:sz w:val="18"/>
              </w:rPr>
              <w:t>UAT-039</w:t>
            </w:r>
          </w:p>
        </w:tc>
      </w:tr>
      <w:tr w14:paraId="7DAC6217">
        <w:trPr>
          <w:jc w:val="center"/>
        </w:trPr>
        <w:tc>
          <w:tcPr>
            <w:tcW w:w="4320" w:type="dxa"/>
          </w:tcPr>
          <w:p w14:paraId="1F1860D4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019DF78E">
            <w:pPr>
              <w:spacing w:after="40" w:line="240" w:lineRule="auto"/>
            </w:pPr>
            <w:r>
              <w:rPr>
                <w:b w:val="0"/>
                <w:sz w:val="18"/>
              </w:rPr>
              <w:t>应用转移</w:t>
            </w:r>
          </w:p>
        </w:tc>
      </w:tr>
      <w:tr w14:paraId="51638AE1">
        <w:trPr>
          <w:jc w:val="center"/>
        </w:trPr>
        <w:tc>
          <w:tcPr>
            <w:tcW w:w="4320" w:type="dxa"/>
          </w:tcPr>
          <w:p w14:paraId="1E29881D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379A8BC">
            <w:pPr>
              <w:spacing w:after="40" w:line="240" w:lineRule="auto"/>
            </w:pPr>
            <w:r>
              <w:rPr>
                <w:b w:val="0"/>
                <w:sz w:val="18"/>
              </w:rPr>
              <w:t>普通成员不能转移</w:t>
            </w:r>
          </w:p>
        </w:tc>
      </w:tr>
      <w:tr w14:paraId="5E620295">
        <w:trPr>
          <w:jc w:val="center"/>
        </w:trPr>
        <w:tc>
          <w:tcPr>
            <w:tcW w:w="4320" w:type="dxa"/>
          </w:tcPr>
          <w:p w14:paraId="34D5391D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0188DDD2">
            <w:pPr>
              <w:spacing w:after="40" w:line="240" w:lineRule="auto"/>
            </w:pPr>
            <w:r>
              <w:rPr>
                <w:b w:val="0"/>
                <w:sz w:val="18"/>
              </w:rPr>
              <w:t>1. 以无转移权的普通成员登录</w:t>
            </w:r>
          </w:p>
          <w:p w14:paraId="46B884AD">
            <w:pPr>
              <w:spacing w:after="40" w:line="240" w:lineRule="auto"/>
            </w:pPr>
            <w:r>
              <w:rPr>
                <w:b w:val="0"/>
                <w:sz w:val="18"/>
              </w:rPr>
              <w:t>2. 进入应用 A 的「更多」菜单</w:t>
            </w:r>
          </w:p>
        </w:tc>
      </w:tr>
      <w:tr w14:paraId="7582F6FB">
        <w:trPr>
          <w:jc w:val="center"/>
        </w:trPr>
        <w:tc>
          <w:tcPr>
            <w:tcW w:w="4320" w:type="dxa"/>
          </w:tcPr>
          <w:p w14:paraId="6B82D381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682F0608">
            <w:pPr>
              <w:spacing w:after="40" w:line="240" w:lineRule="auto"/>
            </w:pPr>
            <w:r>
              <w:rPr>
                <w:b w:val="0"/>
                <w:sz w:val="18"/>
              </w:rPr>
              <w:t>1. 查看菜单项</w:t>
            </w:r>
          </w:p>
        </w:tc>
      </w:tr>
      <w:tr w14:paraId="332B760A">
        <w:trPr>
          <w:jc w:val="center"/>
        </w:trPr>
        <w:tc>
          <w:tcPr>
            <w:tcW w:w="4320" w:type="dxa"/>
          </w:tcPr>
          <w:p w14:paraId="084C7196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6344AFE0">
            <w:pPr>
              <w:spacing w:after="40" w:line="240" w:lineRule="auto"/>
            </w:pPr>
            <w:r>
              <w:rPr>
                <w:b w:val="0"/>
                <w:sz w:val="18"/>
              </w:rPr>
              <w:t>1. 不显示「转移部门」选项</w:t>
            </w:r>
          </w:p>
          <w:p w14:paraId="0B13EFDD">
            <w:pPr>
              <w:spacing w:after="40" w:line="240" w:lineRule="auto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 w14:paraId="07922C8F">
        <w:trPr>
          <w:jc w:val="center"/>
        </w:trPr>
        <w:tc>
          <w:tcPr>
            <w:tcW w:w="4320" w:type="dxa"/>
          </w:tcPr>
          <w:p w14:paraId="7CCA8518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1ECF2A58">
            <w:pPr>
              <w:spacing w:after="40" w:line="240" w:lineRule="auto"/>
            </w:pPr>
            <w:r>
              <w:rPr>
                <w:b w:val="0"/>
                <w:sz w:val="18"/>
              </w:rPr>
              <w:t>钱七（产品部 normal）工作室仅见产品部应用；导航无知识库入口。对产品部应用调用 transfer-department API 返回 403。页面无「转移部门」入口。</w:t>
            </w:r>
          </w:p>
        </w:tc>
      </w:tr>
      <w:tr w14:paraId="55D2F99A">
        <w:trPr>
          <w:jc w:val="center"/>
        </w:trPr>
        <w:tc>
          <w:tcPr>
            <w:tcW w:w="4320" w:type="dxa"/>
          </w:tcPr>
          <w:p w14:paraId="4EDEFBCC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3D46FB58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CC66100">
        <w:trPr>
          <w:jc w:val="center"/>
        </w:trPr>
        <w:tc>
          <w:tcPr>
            <w:tcW w:w="4320" w:type="dxa"/>
          </w:tcPr>
          <w:p w14:paraId="558209DF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49931D3">
            <w:pPr>
              <w:spacing w:after="40" w:line="240" w:lineRule="auto"/>
            </w:pPr>
          </w:p>
        </w:tc>
      </w:tr>
      <w:tr w14:paraId="0D0B2F05">
        <w:trPr>
          <w:jc w:val="center"/>
        </w:trPr>
        <w:tc>
          <w:tcPr>
            <w:tcW w:w="4320" w:type="dxa"/>
          </w:tcPr>
          <w:p w14:paraId="07AB2B81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4694126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3226E7D5">
        <w:trPr>
          <w:jc w:val="center"/>
        </w:trPr>
        <w:tc>
          <w:tcPr>
            <w:tcW w:w="4320" w:type="dxa"/>
          </w:tcPr>
          <w:p w14:paraId="21F33B8C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6D5BE4CF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5BD354AC">
        <w:trPr>
          <w:jc w:val="center"/>
        </w:trPr>
        <w:tc>
          <w:tcPr>
            <w:tcW w:w="4320" w:type="dxa"/>
          </w:tcPr>
          <w:p w14:paraId="22EF8815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68DBBE2B">
            <w:pPr>
              <w:spacing w:after="40" w:line="240" w:lineRule="auto"/>
            </w:pPr>
          </w:p>
        </w:tc>
      </w:tr>
    </w:tbl>
    <w:p w14:paraId="207529A7"/>
    <w:p w14:paraId="6D6ED754">
      <w:pPr>
        <w:pStyle w:val="5"/>
      </w:pPr>
      <w:r>
        <w:t>UAT-040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9975AAD">
        <w:trPr>
          <w:jc w:val="center"/>
        </w:trPr>
        <w:tc>
          <w:tcPr>
            <w:tcW w:w="4320" w:type="dxa"/>
            <w:shd w:val="clear" w:color="auto" w:fill="D9D9D9"/>
          </w:tcPr>
          <w:p w14:paraId="0636EE02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5BDDE4F5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3CD087A5">
        <w:trPr>
          <w:jc w:val="center"/>
        </w:trPr>
        <w:tc>
          <w:tcPr>
            <w:tcW w:w="4320" w:type="dxa"/>
          </w:tcPr>
          <w:p w14:paraId="2BA1AEF7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90E12C4">
            <w:pPr>
              <w:spacing w:after="40" w:line="240" w:lineRule="auto"/>
            </w:pPr>
            <w:r>
              <w:rPr>
                <w:b w:val="0"/>
                <w:sz w:val="18"/>
              </w:rPr>
              <w:t>UAT-040</w:t>
            </w:r>
          </w:p>
        </w:tc>
      </w:tr>
      <w:tr w14:paraId="1DC04DD8">
        <w:trPr>
          <w:jc w:val="center"/>
        </w:trPr>
        <w:tc>
          <w:tcPr>
            <w:tcW w:w="4320" w:type="dxa"/>
          </w:tcPr>
          <w:p w14:paraId="1670B7DA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3C1B2D74">
            <w:pPr>
              <w:spacing w:after="40" w:line="240" w:lineRule="auto"/>
            </w:pPr>
            <w:r>
              <w:rPr>
                <w:b w:val="0"/>
                <w:sz w:val="18"/>
              </w:rPr>
              <w:t>知识库转移</w:t>
            </w:r>
          </w:p>
        </w:tc>
      </w:tr>
      <w:tr w14:paraId="1B609658">
        <w:trPr>
          <w:jc w:val="center"/>
        </w:trPr>
        <w:tc>
          <w:tcPr>
            <w:tcW w:w="4320" w:type="dxa"/>
          </w:tcPr>
          <w:p w14:paraId="585B7A6A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1CD1FD51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租户管理员转移知识库</w:t>
            </w:r>
          </w:p>
        </w:tc>
      </w:tr>
      <w:tr w14:paraId="2023124C">
        <w:trPr>
          <w:jc w:val="center"/>
        </w:trPr>
        <w:tc>
          <w:tcPr>
            <w:tcW w:w="4320" w:type="dxa"/>
          </w:tcPr>
          <w:p w14:paraId="1B44A204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59A5001C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12925A1A">
            <w:pPr>
              <w:spacing w:after="40" w:line="240" w:lineRule="auto"/>
            </w:pPr>
            <w:r>
              <w:rPr>
                <w:b w:val="0"/>
                <w:sz w:val="18"/>
              </w:rPr>
              <w:t>2. 知识库属技术部</w:t>
            </w:r>
          </w:p>
          <w:p w14:paraId="502C9AB0">
            <w:pPr>
              <w:spacing w:after="40" w:line="240" w:lineRule="auto"/>
            </w:pPr>
            <w:r>
              <w:rPr>
                <w:b w:val="0"/>
                <w:sz w:val="18"/>
              </w:rPr>
              <w:t>3. 存在产品部</w:t>
            </w:r>
          </w:p>
        </w:tc>
      </w:tr>
      <w:tr w14:paraId="648D0537">
        <w:trPr>
          <w:jc w:val="center"/>
        </w:trPr>
        <w:tc>
          <w:tcPr>
            <w:tcW w:w="4320" w:type="dxa"/>
          </w:tcPr>
          <w:p w14:paraId="36D10CE3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1692DB41">
            <w:pPr>
              <w:spacing w:after="40" w:line="240" w:lineRule="auto"/>
            </w:pPr>
            <w:r>
              <w:rPr>
                <w:b w:val="0"/>
                <w:sz w:val="18"/>
              </w:rPr>
              <w:t>1. 进入知识库的「更多」菜单</w:t>
            </w:r>
          </w:p>
          <w:p w14:paraId="45E04F05">
            <w:pPr>
              <w:spacing w:after="40" w:line="240" w:lineRule="auto"/>
            </w:pPr>
            <w:r>
              <w:rPr>
                <w:b w:val="0"/>
                <w:sz w:val="18"/>
              </w:rPr>
              <w:t>2. 点击「转移部门」</w:t>
            </w:r>
          </w:p>
          <w:p w14:paraId="63A17741">
            <w:pPr>
              <w:spacing w:after="40" w:line="240" w:lineRule="auto"/>
            </w:pPr>
            <w:r>
              <w:rPr>
                <w:b w:val="0"/>
                <w:sz w:val="18"/>
              </w:rPr>
              <w:t>3. 目标部门选择「产品部」</w:t>
            </w:r>
          </w:p>
          <w:p w14:paraId="29BC62B4">
            <w:pPr>
              <w:spacing w:after="40" w:line="240" w:lineRule="auto"/>
            </w:pPr>
            <w:r>
              <w:rPr>
                <w:b w:val="0"/>
                <w:sz w:val="18"/>
              </w:rPr>
              <w:t>4. 确认转移</w:t>
            </w:r>
          </w:p>
        </w:tc>
      </w:tr>
      <w:tr w14:paraId="00ECA3C9">
        <w:trPr>
          <w:jc w:val="center"/>
        </w:trPr>
        <w:tc>
          <w:tcPr>
            <w:tcW w:w="4320" w:type="dxa"/>
          </w:tcPr>
          <w:p w14:paraId="4A8A2785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82E1BAA">
            <w:pPr>
              <w:spacing w:after="40" w:line="240" w:lineRule="auto"/>
            </w:pPr>
            <w:r>
              <w:rPr>
                <w:b w:val="0"/>
                <w:sz w:val="18"/>
              </w:rPr>
              <w:t>1. 提示转移成功</w:t>
            </w:r>
          </w:p>
          <w:p w14:paraId="6C3B3F6C">
            <w:pPr>
              <w:spacing w:after="40" w:line="240" w:lineRule="auto"/>
            </w:pPr>
            <w:r>
              <w:rPr>
                <w:b w:val="0"/>
                <w:sz w:val="18"/>
              </w:rPr>
              <w:t>2. 知识库归属变为产品部</w:t>
            </w:r>
          </w:p>
          <w:p w14:paraId="7EE42BEF">
            <w:pPr>
              <w:spacing w:after="40" w:line="240" w:lineRule="auto"/>
            </w:pPr>
            <w:r>
              <w:rPr>
                <w:b w:val="0"/>
                <w:sz w:val="18"/>
              </w:rPr>
              <w:t>3. 可见性随部门变化</w:t>
            </w:r>
          </w:p>
        </w:tc>
      </w:tr>
      <w:tr w14:paraId="5156B9A8">
        <w:trPr>
          <w:jc w:val="center"/>
        </w:trPr>
        <w:tc>
          <w:tcPr>
            <w:tcW w:w="4320" w:type="dxa"/>
          </w:tcPr>
          <w:p w14:paraId="031FA358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31D475D4">
            <w:pPr>
              <w:spacing w:after="40" w:line="240" w:lineRule="auto"/>
            </w:pPr>
            <w:r>
              <w:rPr>
                <w:b w:val="0"/>
                <w:sz w:val="18"/>
              </w:rPr>
              <w:t>owner 将「技术部知识库K1」转移到产品部，API 200。转移后列表归属变为产品部。</w:t>
            </w:r>
          </w:p>
        </w:tc>
      </w:tr>
      <w:tr w14:paraId="72B2717D">
        <w:trPr>
          <w:jc w:val="center"/>
        </w:trPr>
        <w:tc>
          <w:tcPr>
            <w:tcW w:w="4320" w:type="dxa"/>
          </w:tcPr>
          <w:p w14:paraId="251BD331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0B45CA03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98BCCE6">
        <w:trPr>
          <w:jc w:val="center"/>
        </w:trPr>
        <w:tc>
          <w:tcPr>
            <w:tcW w:w="4320" w:type="dxa"/>
          </w:tcPr>
          <w:p w14:paraId="2D802ED5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2AAAFC6">
            <w:pPr>
              <w:spacing w:after="40" w:line="240" w:lineRule="auto"/>
            </w:pPr>
          </w:p>
        </w:tc>
      </w:tr>
      <w:tr w14:paraId="46A06907">
        <w:trPr>
          <w:jc w:val="center"/>
        </w:trPr>
        <w:tc>
          <w:tcPr>
            <w:tcW w:w="4320" w:type="dxa"/>
          </w:tcPr>
          <w:p w14:paraId="45A6974B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EA650A5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0301D6C0">
        <w:trPr>
          <w:jc w:val="center"/>
        </w:trPr>
        <w:tc>
          <w:tcPr>
            <w:tcW w:w="4320" w:type="dxa"/>
          </w:tcPr>
          <w:p w14:paraId="3E13FD49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708F6AF9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403B237F">
        <w:trPr>
          <w:jc w:val="center"/>
        </w:trPr>
        <w:tc>
          <w:tcPr>
            <w:tcW w:w="4320" w:type="dxa"/>
          </w:tcPr>
          <w:p w14:paraId="02FE260F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0DA463B">
            <w:pPr>
              <w:spacing w:after="40" w:line="240" w:lineRule="auto"/>
            </w:pPr>
          </w:p>
        </w:tc>
      </w:tr>
    </w:tbl>
    <w:p w14:paraId="29DCB972"/>
    <w:p w14:paraId="61BC6CFD">
      <w:pPr>
        <w:pStyle w:val="5"/>
      </w:pPr>
      <w:r>
        <w:t>UAT-041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0F93A6C">
        <w:trPr>
          <w:jc w:val="center"/>
        </w:trPr>
        <w:tc>
          <w:tcPr>
            <w:tcW w:w="4320" w:type="dxa"/>
            <w:shd w:val="clear" w:color="auto" w:fill="D9D9D9"/>
          </w:tcPr>
          <w:p w14:paraId="668FA03F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34FF3313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43059BC">
        <w:trPr>
          <w:jc w:val="center"/>
        </w:trPr>
        <w:tc>
          <w:tcPr>
            <w:tcW w:w="4320" w:type="dxa"/>
          </w:tcPr>
          <w:p w14:paraId="12E78279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4DDB072">
            <w:pPr>
              <w:spacing w:after="40" w:line="240" w:lineRule="auto"/>
            </w:pPr>
            <w:r>
              <w:rPr>
                <w:b w:val="0"/>
                <w:sz w:val="18"/>
              </w:rPr>
              <w:t>UAT-041</w:t>
            </w:r>
          </w:p>
        </w:tc>
      </w:tr>
      <w:tr w14:paraId="1527B5A3">
        <w:trPr>
          <w:jc w:val="center"/>
        </w:trPr>
        <w:tc>
          <w:tcPr>
            <w:tcW w:w="4320" w:type="dxa"/>
          </w:tcPr>
          <w:p w14:paraId="292115B0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18E43C4C">
            <w:pPr>
              <w:spacing w:after="40" w:line="240" w:lineRule="auto"/>
            </w:pPr>
            <w:r>
              <w:rPr>
                <w:b w:val="0"/>
                <w:sz w:val="18"/>
              </w:rPr>
              <w:t>知识库转移</w:t>
            </w:r>
          </w:p>
        </w:tc>
      </w:tr>
      <w:tr w14:paraId="4D7EA3F7">
        <w:trPr>
          <w:jc w:val="center"/>
        </w:trPr>
        <w:tc>
          <w:tcPr>
            <w:tcW w:w="4320" w:type="dxa"/>
          </w:tcPr>
          <w:p w14:paraId="34100C57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19CF997E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部门管理员转移范围</w:t>
            </w:r>
          </w:p>
        </w:tc>
      </w:tr>
      <w:tr w14:paraId="6147CC6F">
        <w:trPr>
          <w:jc w:val="center"/>
        </w:trPr>
        <w:tc>
          <w:tcPr>
            <w:tcW w:w="4320" w:type="dxa"/>
          </w:tcPr>
          <w:p w14:paraId="6FD1D62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CF80FC8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1F3B8AED">
            <w:pPr>
              <w:spacing w:after="40" w:line="240" w:lineRule="auto"/>
            </w:pPr>
            <w:r>
              <w:rPr>
                <w:b w:val="0"/>
                <w:sz w:val="18"/>
              </w:rPr>
              <w:t>2. 知识库属技术部</w:t>
            </w:r>
          </w:p>
        </w:tc>
      </w:tr>
      <w:tr w14:paraId="08EC158F">
        <w:trPr>
          <w:jc w:val="center"/>
        </w:trPr>
        <w:tc>
          <w:tcPr>
            <w:tcW w:w="4320" w:type="dxa"/>
          </w:tcPr>
          <w:p w14:paraId="0BAE9154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3AC62789">
            <w:pPr>
              <w:spacing w:after="40" w:line="240" w:lineRule="auto"/>
            </w:pPr>
            <w:r>
              <w:rPr>
                <w:b w:val="0"/>
                <w:sz w:val="18"/>
              </w:rPr>
              <w:t>1. 进入知识库的「更多」菜单</w:t>
            </w:r>
          </w:p>
          <w:p w14:paraId="5D5C1783">
            <w:pPr>
              <w:spacing w:after="40" w:line="240" w:lineRule="auto"/>
            </w:pPr>
            <w:r>
              <w:rPr>
                <w:b w:val="0"/>
                <w:sz w:val="18"/>
              </w:rPr>
              <w:t>2. 点击「转移部门」</w:t>
            </w:r>
          </w:p>
          <w:p w14:paraId="2345EFCB">
            <w:pPr>
              <w:spacing w:after="40" w:line="240" w:lineRule="auto"/>
            </w:pPr>
            <w:r>
              <w:rPr>
                <w:b w:val="0"/>
                <w:sz w:val="18"/>
              </w:rPr>
              <w:t>3. 查看目标部门下拉选项</w:t>
            </w:r>
          </w:p>
        </w:tc>
      </w:tr>
      <w:tr w14:paraId="4AB5D538">
        <w:trPr>
          <w:jc w:val="center"/>
        </w:trPr>
        <w:tc>
          <w:tcPr>
            <w:tcW w:w="4320" w:type="dxa"/>
          </w:tcPr>
          <w:p w14:paraId="469EAE4E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87D61AE">
            <w:pPr>
              <w:spacing w:after="40" w:line="240" w:lineRule="auto"/>
            </w:pPr>
            <w:r>
              <w:rPr>
                <w:b w:val="0"/>
                <w:sz w:val="18"/>
              </w:rPr>
              <w:t>1. 可选目标部门仅技术部及子部门</w:t>
            </w:r>
          </w:p>
          <w:p w14:paraId="5E4A34CA">
            <w:pPr>
              <w:spacing w:after="40" w:line="240" w:lineRule="auto"/>
            </w:pPr>
            <w:r>
              <w:rPr>
                <w:b w:val="0"/>
                <w:sz w:val="18"/>
              </w:rPr>
              <w:t>2. 不包含产品部等无关部门</w:t>
            </w:r>
          </w:p>
        </w:tc>
      </w:tr>
      <w:tr w14:paraId="7CE5CB97">
        <w:trPr>
          <w:jc w:val="center"/>
        </w:trPr>
        <w:tc>
          <w:tcPr>
            <w:tcW w:w="4320" w:type="dxa"/>
          </w:tcPr>
          <w:p w14:paraId="620D90EF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032C1CFB">
            <w:pPr>
              <w:spacing w:after="40" w:line="240" w:lineRule="auto"/>
            </w:pPr>
            <w:r>
              <w:rPr>
                <w:b w:val="0"/>
                <w:sz w:val="18"/>
              </w:rPr>
              <w:t>张三对技术部知识库K1 转移到产品部返回 400「No permission to transfer to target department」。</w:t>
            </w:r>
          </w:p>
        </w:tc>
      </w:tr>
      <w:tr w14:paraId="3F83278B">
        <w:trPr>
          <w:jc w:val="center"/>
        </w:trPr>
        <w:tc>
          <w:tcPr>
            <w:tcW w:w="4320" w:type="dxa"/>
          </w:tcPr>
          <w:p w14:paraId="310DD2F5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5F30B0AF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57DC87F">
        <w:trPr>
          <w:jc w:val="center"/>
        </w:trPr>
        <w:tc>
          <w:tcPr>
            <w:tcW w:w="4320" w:type="dxa"/>
          </w:tcPr>
          <w:p w14:paraId="1A3C47F2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624CD509">
            <w:pPr>
              <w:spacing w:after="40" w:line="240" w:lineRule="auto"/>
            </w:pPr>
          </w:p>
        </w:tc>
      </w:tr>
      <w:tr w14:paraId="27B9FA53">
        <w:trPr>
          <w:jc w:val="center"/>
        </w:trPr>
        <w:tc>
          <w:tcPr>
            <w:tcW w:w="4320" w:type="dxa"/>
          </w:tcPr>
          <w:p w14:paraId="14C7DFFB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6F830D65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36514E44">
        <w:trPr>
          <w:jc w:val="center"/>
        </w:trPr>
        <w:tc>
          <w:tcPr>
            <w:tcW w:w="4320" w:type="dxa"/>
          </w:tcPr>
          <w:p w14:paraId="624AB2DC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D54AE57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12A0B853">
        <w:trPr>
          <w:jc w:val="center"/>
        </w:trPr>
        <w:tc>
          <w:tcPr>
            <w:tcW w:w="4320" w:type="dxa"/>
          </w:tcPr>
          <w:p w14:paraId="2716F49E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06BAF5C6">
            <w:pPr>
              <w:spacing w:after="40" w:line="240" w:lineRule="auto"/>
            </w:pPr>
          </w:p>
        </w:tc>
      </w:tr>
    </w:tbl>
    <w:p w14:paraId="790802F5"/>
    <w:p w14:paraId="7C10DAD5">
      <w:pPr>
        <w:pStyle w:val="5"/>
      </w:pPr>
      <w:r>
        <w:t>UAT-042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8E03D29">
        <w:trPr>
          <w:jc w:val="center"/>
        </w:trPr>
        <w:tc>
          <w:tcPr>
            <w:tcW w:w="4320" w:type="dxa"/>
            <w:shd w:val="clear" w:color="auto" w:fill="D9D9D9"/>
          </w:tcPr>
          <w:p w14:paraId="5EDA686E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FCAA07F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7253AEA">
        <w:trPr>
          <w:jc w:val="center"/>
        </w:trPr>
        <w:tc>
          <w:tcPr>
            <w:tcW w:w="4320" w:type="dxa"/>
          </w:tcPr>
          <w:p w14:paraId="511CA9BE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CF5F9C5">
            <w:pPr>
              <w:spacing w:after="40" w:line="240" w:lineRule="auto"/>
            </w:pPr>
            <w:r>
              <w:rPr>
                <w:b w:val="0"/>
                <w:sz w:val="18"/>
              </w:rPr>
              <w:t>UAT-042</w:t>
            </w:r>
          </w:p>
        </w:tc>
      </w:tr>
      <w:tr w14:paraId="6DACEB79">
        <w:trPr>
          <w:jc w:val="center"/>
        </w:trPr>
        <w:tc>
          <w:tcPr>
            <w:tcW w:w="4320" w:type="dxa"/>
          </w:tcPr>
          <w:p w14:paraId="5AFF1188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1C0AF025">
            <w:pPr>
              <w:spacing w:after="40" w:line="240" w:lineRule="auto"/>
            </w:pPr>
            <w:r>
              <w:rPr>
                <w:b w:val="0"/>
                <w:sz w:val="18"/>
              </w:rPr>
              <w:t>数据隔离</w:t>
            </w:r>
          </w:p>
        </w:tc>
      </w:tr>
      <w:tr w14:paraId="35E65F2D">
        <w:trPr>
          <w:jc w:val="center"/>
        </w:trPr>
        <w:tc>
          <w:tcPr>
            <w:tcW w:w="4320" w:type="dxa"/>
          </w:tcPr>
          <w:p w14:paraId="65DB775D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3DF32A6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租户管理员看全部应用</w:t>
            </w:r>
          </w:p>
        </w:tc>
      </w:tr>
      <w:tr w14:paraId="7333BEC3">
        <w:trPr>
          <w:jc w:val="center"/>
        </w:trPr>
        <w:tc>
          <w:tcPr>
            <w:tcW w:w="4320" w:type="dxa"/>
          </w:tcPr>
          <w:p w14:paraId="0D2E5243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354AAC9B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272FDD19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 3 个应用、产品部有 2 个应用</w:t>
            </w:r>
          </w:p>
        </w:tc>
      </w:tr>
      <w:tr w14:paraId="72D5A5A6">
        <w:trPr>
          <w:jc w:val="center"/>
        </w:trPr>
        <w:tc>
          <w:tcPr>
            <w:tcW w:w="4320" w:type="dxa"/>
          </w:tcPr>
          <w:p w14:paraId="2822B4AA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22907AA4">
            <w:pPr>
              <w:spacing w:after="40" w:line="240" w:lineRule="auto"/>
            </w:pPr>
            <w:r>
              <w:rPr>
                <w:b w:val="0"/>
                <w:sz w:val="18"/>
              </w:rPr>
              <w:t>1. 进入工作室应用列表</w:t>
            </w:r>
          </w:p>
          <w:p w14:paraId="6B870534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查看应用数量</w:t>
            </w:r>
          </w:p>
          <w:p w14:paraId="5105B82C">
            <w:pPr>
              <w:spacing w:after="40" w:line="240" w:lineRule="auto"/>
            </w:pPr>
            <w:r>
              <w:rPr>
                <w:b w:val="0"/>
                <w:sz w:val="18"/>
              </w:rPr>
              <w:t>3. 使用部门筛选器</w:t>
            </w:r>
          </w:p>
        </w:tc>
      </w:tr>
      <w:tr w14:paraId="72F929A1">
        <w:trPr>
          <w:jc w:val="center"/>
        </w:trPr>
        <w:tc>
          <w:tcPr>
            <w:tcW w:w="4320" w:type="dxa"/>
          </w:tcPr>
          <w:p w14:paraId="08F53112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80925B7">
            <w:pPr>
              <w:spacing w:after="40" w:line="240" w:lineRule="auto"/>
            </w:pPr>
            <w:r>
              <w:rPr>
                <w:b w:val="0"/>
                <w:sz w:val="18"/>
              </w:rPr>
              <w:t>1. 列表显示全部 5 个应用</w:t>
            </w:r>
          </w:p>
          <w:p w14:paraId="4DED11AE">
            <w:pPr>
              <w:spacing w:after="40" w:line="240" w:lineRule="auto"/>
            </w:pPr>
            <w:r>
              <w:rPr>
                <w:b w:val="0"/>
                <w:sz w:val="18"/>
              </w:rPr>
              <w:t>2. 可按部门筛选</w:t>
            </w:r>
          </w:p>
        </w:tc>
      </w:tr>
      <w:tr w14:paraId="460AC5A4">
        <w:trPr>
          <w:jc w:val="center"/>
        </w:trPr>
        <w:tc>
          <w:tcPr>
            <w:tcW w:w="4320" w:type="dxa"/>
          </w:tcPr>
          <w:p w14:paraId="7CDAEFC6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2D22D52E">
            <w:pPr>
              <w:spacing w:after="40" w:line="240" w:lineRule="auto"/>
            </w:pPr>
            <w:r>
              <w:rPr>
                <w:b w:val="0"/>
                <w:sz w:val="18"/>
              </w:rPr>
              <w:t>owner 工作室显示「全部部门 (11)」；可按技术部/产品部筛选，筛选结果与归属一致（含跨部门应用）。</w:t>
            </w:r>
          </w:p>
        </w:tc>
      </w:tr>
      <w:tr w14:paraId="4C9A3717">
        <w:trPr>
          <w:jc w:val="center"/>
        </w:trPr>
        <w:tc>
          <w:tcPr>
            <w:tcW w:w="4320" w:type="dxa"/>
          </w:tcPr>
          <w:p w14:paraId="5E816DE5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6AB0428A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EC9AD88">
        <w:trPr>
          <w:jc w:val="center"/>
        </w:trPr>
        <w:tc>
          <w:tcPr>
            <w:tcW w:w="4320" w:type="dxa"/>
          </w:tcPr>
          <w:p w14:paraId="16A44AF0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7AF2B38B">
            <w:pPr>
              <w:spacing w:after="40" w:line="240" w:lineRule="auto"/>
            </w:pPr>
          </w:p>
        </w:tc>
      </w:tr>
      <w:tr w14:paraId="198F410C">
        <w:trPr>
          <w:jc w:val="center"/>
        </w:trPr>
        <w:tc>
          <w:tcPr>
            <w:tcW w:w="4320" w:type="dxa"/>
          </w:tcPr>
          <w:p w14:paraId="7BF783A0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E38711D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737E6AB2">
        <w:trPr>
          <w:jc w:val="center"/>
        </w:trPr>
        <w:tc>
          <w:tcPr>
            <w:tcW w:w="4320" w:type="dxa"/>
          </w:tcPr>
          <w:p w14:paraId="71FFD576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496336D6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7360C964">
        <w:trPr>
          <w:jc w:val="center"/>
        </w:trPr>
        <w:tc>
          <w:tcPr>
            <w:tcW w:w="4320" w:type="dxa"/>
          </w:tcPr>
          <w:p w14:paraId="5DE1AA47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AA9827A">
            <w:pPr>
              <w:spacing w:after="40" w:line="240" w:lineRule="auto"/>
            </w:pPr>
            <w:r>
              <w:rPr>
                <w:b w:val="0"/>
                <w:sz w:val="18"/>
              </w:rPr>
              <w:t>现网应用数多于用例中的 5 个，筛选能力已验证</w:t>
            </w:r>
          </w:p>
        </w:tc>
      </w:tr>
    </w:tbl>
    <w:p w14:paraId="468048C8"/>
    <w:p w14:paraId="41C1E6E2">
      <w:pPr>
        <w:pStyle w:val="5"/>
      </w:pPr>
      <w:r>
        <w:t>UAT-043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204FC2C">
        <w:trPr>
          <w:jc w:val="center"/>
        </w:trPr>
        <w:tc>
          <w:tcPr>
            <w:tcW w:w="4320" w:type="dxa"/>
            <w:shd w:val="clear" w:color="auto" w:fill="D9D9D9"/>
          </w:tcPr>
          <w:p w14:paraId="5EBE36E1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22822ED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6877EED1">
        <w:trPr>
          <w:jc w:val="center"/>
        </w:trPr>
        <w:tc>
          <w:tcPr>
            <w:tcW w:w="4320" w:type="dxa"/>
          </w:tcPr>
          <w:p w14:paraId="1A37E65B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802D74C">
            <w:pPr>
              <w:spacing w:after="40" w:line="240" w:lineRule="auto"/>
            </w:pPr>
            <w:r>
              <w:rPr>
                <w:b w:val="0"/>
                <w:sz w:val="18"/>
              </w:rPr>
              <w:t>UAT-043</w:t>
            </w:r>
          </w:p>
        </w:tc>
      </w:tr>
      <w:tr w14:paraId="49A41029">
        <w:trPr>
          <w:jc w:val="center"/>
        </w:trPr>
        <w:tc>
          <w:tcPr>
            <w:tcW w:w="4320" w:type="dxa"/>
          </w:tcPr>
          <w:p w14:paraId="74063AAE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4EF35E38">
            <w:pPr>
              <w:spacing w:after="40" w:line="240" w:lineRule="auto"/>
            </w:pPr>
            <w:r>
              <w:rPr>
                <w:b w:val="0"/>
                <w:sz w:val="18"/>
              </w:rPr>
              <w:t>数据隔离</w:t>
            </w:r>
          </w:p>
        </w:tc>
      </w:tr>
      <w:tr w14:paraId="11C35A5F">
        <w:trPr>
          <w:jc w:val="center"/>
        </w:trPr>
        <w:tc>
          <w:tcPr>
            <w:tcW w:w="4320" w:type="dxa"/>
          </w:tcPr>
          <w:p w14:paraId="39F086FD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35F098D4">
            <w:pPr>
              <w:spacing w:after="40" w:line="240" w:lineRule="auto"/>
            </w:pPr>
            <w:r>
              <w:rPr>
                <w:b w:val="0"/>
                <w:sz w:val="18"/>
              </w:rPr>
              <w:t>普通成员只看本部门应用</w:t>
            </w:r>
          </w:p>
        </w:tc>
      </w:tr>
      <w:tr w14:paraId="2AADAEA7">
        <w:trPr>
          <w:jc w:val="center"/>
        </w:trPr>
        <w:tc>
          <w:tcPr>
            <w:tcW w:w="4320" w:type="dxa"/>
          </w:tcPr>
          <w:p w14:paraId="0832A23C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EF6C61A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以技术部普通成员登录</w:t>
            </w:r>
          </w:p>
          <w:p w14:paraId="107458A7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技术部有应用 A、产品部有应用 B</w:t>
            </w:r>
          </w:p>
        </w:tc>
      </w:tr>
      <w:tr w14:paraId="339D6AC7">
        <w:trPr>
          <w:jc w:val="center"/>
        </w:trPr>
        <w:tc>
          <w:tcPr>
            <w:tcW w:w="4320" w:type="dxa"/>
          </w:tcPr>
          <w:p w14:paraId="6930D4F1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1469683E">
            <w:pPr>
              <w:spacing w:after="40" w:line="240" w:lineRule="auto"/>
            </w:pPr>
            <w:r>
              <w:rPr>
                <w:b w:val="0"/>
                <w:sz w:val="18"/>
              </w:rPr>
              <w:t>1. 进入工作室应用列表</w:t>
            </w:r>
          </w:p>
          <w:p w14:paraId="28707987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 w14:paraId="6208C44C">
        <w:trPr>
          <w:jc w:val="center"/>
        </w:trPr>
        <w:tc>
          <w:tcPr>
            <w:tcW w:w="4320" w:type="dxa"/>
          </w:tcPr>
          <w:p w14:paraId="37628FF5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455FC19E">
            <w:pPr>
              <w:spacing w:after="40" w:line="240" w:lineRule="auto"/>
            </w:pPr>
            <w:r>
              <w:rPr>
                <w:b w:val="0"/>
                <w:sz w:val="18"/>
              </w:rPr>
              <w:t>1. 列表只显示技术部应用 A</w:t>
            </w:r>
          </w:p>
          <w:p w14:paraId="4B470B73">
            <w:pPr>
              <w:spacing w:after="40" w:line="240" w:lineRule="auto"/>
            </w:pPr>
            <w:r>
              <w:rPr>
                <w:b w:val="0"/>
                <w:sz w:val="18"/>
              </w:rPr>
              <w:t>2. 不显示产品部应用 B</w:t>
            </w:r>
          </w:p>
        </w:tc>
      </w:tr>
      <w:tr w14:paraId="393CDE26">
        <w:trPr>
          <w:jc w:val="center"/>
        </w:trPr>
        <w:tc>
          <w:tcPr>
            <w:tcW w:w="4320" w:type="dxa"/>
          </w:tcPr>
          <w:p w14:paraId="06516EC7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38D8D158">
            <w:pPr>
              <w:spacing w:after="40" w:line="240" w:lineRule="auto"/>
            </w:pPr>
            <w:r>
              <w:rPr>
                <w:b w:val="0"/>
                <w:sz w:val="18"/>
              </w:rPr>
              <w:t>李四（技术部 editor，非部门管理员）应用列表仅技术部应用（张三应用1、李四创建应用、技术部应用A2、UAT发布应用转移前、技术部应用A 等），不含产品部应用B/B2，也不含前端组/后端组应用。</w:t>
            </w:r>
          </w:p>
        </w:tc>
      </w:tr>
      <w:tr w14:paraId="56F78BF9">
        <w:trPr>
          <w:jc w:val="center"/>
        </w:trPr>
        <w:tc>
          <w:tcPr>
            <w:tcW w:w="4320" w:type="dxa"/>
          </w:tcPr>
          <w:p w14:paraId="2558C4AC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BBD234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5FB0FBF">
        <w:trPr>
          <w:jc w:val="center"/>
        </w:trPr>
        <w:tc>
          <w:tcPr>
            <w:tcW w:w="4320" w:type="dxa"/>
          </w:tcPr>
          <w:p w14:paraId="374C85CB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E90935F">
            <w:pPr>
              <w:spacing w:after="40" w:line="240" w:lineRule="auto"/>
            </w:pPr>
          </w:p>
        </w:tc>
      </w:tr>
      <w:tr w14:paraId="3B752345">
        <w:trPr>
          <w:jc w:val="center"/>
        </w:trPr>
        <w:tc>
          <w:tcPr>
            <w:tcW w:w="4320" w:type="dxa"/>
          </w:tcPr>
          <w:p w14:paraId="0BCC4DEA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73319CFF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3AB328E9">
        <w:trPr>
          <w:jc w:val="center"/>
        </w:trPr>
        <w:tc>
          <w:tcPr>
            <w:tcW w:w="4320" w:type="dxa"/>
          </w:tcPr>
          <w:p w14:paraId="06EBDC29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54BF5A79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38B94747">
        <w:trPr>
          <w:jc w:val="center"/>
        </w:trPr>
        <w:tc>
          <w:tcPr>
            <w:tcW w:w="4320" w:type="dxa"/>
          </w:tcPr>
          <w:p w14:paraId="7AF5DEC2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003DDA0A">
            <w:pPr>
              <w:spacing w:after="40" w:line="240" w:lineRule="auto"/>
            </w:pPr>
          </w:p>
        </w:tc>
      </w:tr>
    </w:tbl>
    <w:p w14:paraId="669274C4"/>
    <w:p w14:paraId="327C271C">
      <w:pPr>
        <w:pStyle w:val="5"/>
      </w:pPr>
      <w:r>
        <w:t>UAT-044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7B038B7">
        <w:trPr>
          <w:jc w:val="center"/>
        </w:trPr>
        <w:tc>
          <w:tcPr>
            <w:tcW w:w="4320" w:type="dxa"/>
            <w:shd w:val="clear" w:color="auto" w:fill="D9D9D9"/>
          </w:tcPr>
          <w:p w14:paraId="68C60C57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595A6BF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6D278523">
        <w:trPr>
          <w:jc w:val="center"/>
        </w:trPr>
        <w:tc>
          <w:tcPr>
            <w:tcW w:w="4320" w:type="dxa"/>
          </w:tcPr>
          <w:p w14:paraId="43776BDE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5126019D">
            <w:pPr>
              <w:spacing w:after="40" w:line="240" w:lineRule="auto"/>
            </w:pPr>
            <w:r>
              <w:rPr>
                <w:b w:val="0"/>
                <w:sz w:val="18"/>
              </w:rPr>
              <w:t>UAT-044</w:t>
            </w:r>
          </w:p>
        </w:tc>
      </w:tr>
      <w:tr w14:paraId="72C1D66E">
        <w:trPr>
          <w:jc w:val="center"/>
        </w:trPr>
        <w:tc>
          <w:tcPr>
            <w:tcW w:w="4320" w:type="dxa"/>
          </w:tcPr>
          <w:p w14:paraId="71B941B1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75C0F0C9">
            <w:pPr>
              <w:spacing w:after="40" w:line="240" w:lineRule="auto"/>
            </w:pPr>
            <w:r>
              <w:rPr>
                <w:b w:val="0"/>
                <w:sz w:val="18"/>
              </w:rPr>
              <w:t>数据隔离</w:t>
            </w:r>
          </w:p>
        </w:tc>
      </w:tr>
      <w:tr w14:paraId="43318748">
        <w:trPr>
          <w:jc w:val="center"/>
        </w:trPr>
        <w:tc>
          <w:tcPr>
            <w:tcW w:w="4320" w:type="dxa"/>
          </w:tcPr>
          <w:p w14:paraId="4B75629A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17C7FF66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部门管理员看本部门及子部门</w:t>
            </w:r>
          </w:p>
        </w:tc>
      </w:tr>
      <w:tr w14:paraId="46C08FF8">
        <w:trPr>
          <w:jc w:val="center"/>
        </w:trPr>
        <w:tc>
          <w:tcPr>
            <w:tcW w:w="4320" w:type="dxa"/>
          </w:tcPr>
          <w:p w14:paraId="343A2D12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6410DB30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621C609F">
            <w:pPr>
              <w:spacing w:after="40" w:line="240" w:lineRule="auto"/>
            </w:pPr>
            <w:r>
              <w:rPr>
                <w:b w:val="0"/>
                <w:sz w:val="18"/>
              </w:rPr>
              <w:t>2. 技术部下有前端组、后端组</w:t>
            </w:r>
          </w:p>
          <w:p w14:paraId="7691ABCA">
            <w:pPr>
              <w:spacing w:after="40" w:line="240" w:lineRule="auto"/>
            </w:pPr>
            <w:r>
              <w:rPr>
                <w:b w:val="0"/>
                <w:sz w:val="18"/>
              </w:rPr>
              <w:t>3. 各部门均有应用</w:t>
            </w:r>
          </w:p>
        </w:tc>
      </w:tr>
      <w:tr w14:paraId="5BEAEE6B">
        <w:trPr>
          <w:jc w:val="center"/>
        </w:trPr>
        <w:tc>
          <w:tcPr>
            <w:tcW w:w="4320" w:type="dxa"/>
          </w:tcPr>
          <w:p w14:paraId="1DD99634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4B20ED8D">
            <w:pPr>
              <w:spacing w:after="40" w:line="240" w:lineRule="auto"/>
            </w:pPr>
            <w:r>
              <w:rPr>
                <w:b w:val="0"/>
                <w:sz w:val="18"/>
              </w:rPr>
              <w:t>1. 进入工作室应用列表</w:t>
            </w:r>
          </w:p>
          <w:p w14:paraId="37165927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 w14:paraId="6531B33B">
        <w:trPr>
          <w:jc w:val="center"/>
        </w:trPr>
        <w:tc>
          <w:tcPr>
            <w:tcW w:w="4320" w:type="dxa"/>
          </w:tcPr>
          <w:p w14:paraId="20DF955B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E4D248D">
            <w:pPr>
              <w:spacing w:after="40" w:line="240" w:lineRule="auto"/>
            </w:pPr>
            <w:r>
              <w:rPr>
                <w:b w:val="0"/>
                <w:sz w:val="18"/>
              </w:rPr>
              <w:t>1. 列表显示技术部、前端组、后端组的应用</w:t>
            </w:r>
          </w:p>
          <w:p w14:paraId="1DE94770">
            <w:pPr>
              <w:spacing w:after="40" w:line="240" w:lineRule="auto"/>
            </w:pPr>
            <w:r>
              <w:rPr>
                <w:b w:val="0"/>
                <w:sz w:val="18"/>
              </w:rPr>
              <w:t>2. 不显示产品部等无关部门应用</w:t>
            </w:r>
          </w:p>
        </w:tc>
      </w:tr>
      <w:tr w14:paraId="69D74512">
        <w:trPr>
          <w:jc w:val="center"/>
        </w:trPr>
        <w:tc>
          <w:tcPr>
            <w:tcW w:w="4320" w:type="dxa"/>
          </w:tcPr>
          <w:p w14:paraId="70A6704F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C6C1865">
            <w:pPr>
              <w:spacing w:after="40" w:line="240" w:lineRule="auto"/>
            </w:pPr>
            <w:r>
              <w:rPr>
                <w:b w:val="0"/>
                <w:sz w:val="18"/>
              </w:rPr>
              <w:t>张三（技术部部门管理员）可见技术部、前端组、后端组应用（含张三建到前端组、前端组应用C、后端组应用D 等），不可见产品部应用。</w:t>
            </w:r>
          </w:p>
        </w:tc>
      </w:tr>
      <w:tr w14:paraId="73ED072F">
        <w:trPr>
          <w:jc w:val="center"/>
        </w:trPr>
        <w:tc>
          <w:tcPr>
            <w:tcW w:w="4320" w:type="dxa"/>
          </w:tcPr>
          <w:p w14:paraId="744C278D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9E63EBF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2B7591F">
        <w:trPr>
          <w:jc w:val="center"/>
        </w:trPr>
        <w:tc>
          <w:tcPr>
            <w:tcW w:w="4320" w:type="dxa"/>
          </w:tcPr>
          <w:p w14:paraId="57B2B9C5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5D0B008D">
            <w:pPr>
              <w:spacing w:after="40" w:line="240" w:lineRule="auto"/>
            </w:pPr>
          </w:p>
        </w:tc>
      </w:tr>
      <w:tr w14:paraId="42D6AB82">
        <w:trPr>
          <w:jc w:val="center"/>
        </w:trPr>
        <w:tc>
          <w:tcPr>
            <w:tcW w:w="4320" w:type="dxa"/>
          </w:tcPr>
          <w:p w14:paraId="2894522A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7BE780F0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474C76C7">
        <w:trPr>
          <w:jc w:val="center"/>
        </w:trPr>
        <w:tc>
          <w:tcPr>
            <w:tcW w:w="4320" w:type="dxa"/>
          </w:tcPr>
          <w:p w14:paraId="29D6E577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40427173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70657F7A">
        <w:trPr>
          <w:jc w:val="center"/>
        </w:trPr>
        <w:tc>
          <w:tcPr>
            <w:tcW w:w="4320" w:type="dxa"/>
          </w:tcPr>
          <w:p w14:paraId="167368E3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1AF3F048">
            <w:pPr>
              <w:spacing w:after="40" w:line="240" w:lineRule="auto"/>
            </w:pPr>
          </w:p>
        </w:tc>
      </w:tr>
    </w:tbl>
    <w:p w14:paraId="7651EAF4"/>
    <w:p w14:paraId="4EA31A77">
      <w:pPr>
        <w:pStyle w:val="5"/>
      </w:pPr>
      <w:r>
        <w:t>UAT-045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8849416">
        <w:trPr>
          <w:jc w:val="center"/>
        </w:trPr>
        <w:tc>
          <w:tcPr>
            <w:tcW w:w="4320" w:type="dxa"/>
            <w:shd w:val="clear" w:color="auto" w:fill="D9D9D9"/>
          </w:tcPr>
          <w:p w14:paraId="4C5D5216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599078D1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ED14C6D">
        <w:trPr>
          <w:jc w:val="center"/>
        </w:trPr>
        <w:tc>
          <w:tcPr>
            <w:tcW w:w="4320" w:type="dxa"/>
          </w:tcPr>
          <w:p w14:paraId="61E19CB6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54A02ADA">
            <w:pPr>
              <w:spacing w:after="40" w:line="240" w:lineRule="auto"/>
            </w:pPr>
            <w:r>
              <w:rPr>
                <w:b w:val="0"/>
                <w:sz w:val="18"/>
              </w:rPr>
              <w:t>UAT-045</w:t>
            </w:r>
          </w:p>
        </w:tc>
      </w:tr>
      <w:tr w14:paraId="479D388D">
        <w:trPr>
          <w:jc w:val="center"/>
        </w:trPr>
        <w:tc>
          <w:tcPr>
            <w:tcW w:w="4320" w:type="dxa"/>
          </w:tcPr>
          <w:p w14:paraId="06ED112B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B4B9319">
            <w:pPr>
              <w:spacing w:after="40" w:line="240" w:lineRule="auto"/>
            </w:pPr>
            <w:r>
              <w:rPr>
                <w:b w:val="0"/>
                <w:sz w:val="18"/>
              </w:rPr>
              <w:t>数据隔离</w:t>
            </w:r>
          </w:p>
        </w:tc>
      </w:tr>
      <w:tr w14:paraId="4074AC48">
        <w:trPr>
          <w:jc w:val="center"/>
        </w:trPr>
        <w:tc>
          <w:tcPr>
            <w:tcW w:w="4320" w:type="dxa"/>
          </w:tcPr>
          <w:p w14:paraId="6B619ACF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70B179E">
            <w:pPr>
              <w:spacing w:after="40" w:line="240" w:lineRule="auto"/>
            </w:pPr>
            <w:r>
              <w:rPr>
                <w:b w:val="0"/>
                <w:sz w:val="18"/>
              </w:rPr>
              <w:t>知识库同样隔离</w:t>
            </w:r>
          </w:p>
        </w:tc>
      </w:tr>
      <w:tr w14:paraId="73808B55">
        <w:trPr>
          <w:jc w:val="center"/>
        </w:trPr>
        <w:tc>
          <w:tcPr>
            <w:tcW w:w="4320" w:type="dxa"/>
          </w:tcPr>
          <w:p w14:paraId="6EAAD8E8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1E08B4B8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以技术部普通成员登录</w:t>
            </w:r>
          </w:p>
          <w:p w14:paraId="52BA2CB9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技术部有知识库 K1、产品部有知识库 K2</w:t>
            </w:r>
          </w:p>
        </w:tc>
      </w:tr>
      <w:tr w14:paraId="0E2225A4">
        <w:trPr>
          <w:jc w:val="center"/>
        </w:trPr>
        <w:tc>
          <w:tcPr>
            <w:tcW w:w="4320" w:type="dxa"/>
          </w:tcPr>
          <w:p w14:paraId="24D18BBB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5DF25613">
            <w:pPr>
              <w:spacing w:after="40" w:line="240" w:lineRule="auto"/>
            </w:pPr>
            <w:r>
              <w:rPr>
                <w:b w:val="0"/>
                <w:sz w:val="18"/>
              </w:rPr>
              <w:t>1. 进入知识库列表</w:t>
            </w:r>
          </w:p>
          <w:p w14:paraId="2493C11D">
            <w:pPr>
              <w:spacing w:after="40" w:line="240" w:lineRule="auto"/>
            </w:pPr>
            <w:r>
              <w:rPr>
                <w:b w:val="0"/>
                <w:sz w:val="18"/>
              </w:rPr>
              <w:t>2. 查看知识库列表</w:t>
            </w:r>
          </w:p>
        </w:tc>
      </w:tr>
      <w:tr w14:paraId="3A04D4FF">
        <w:trPr>
          <w:jc w:val="center"/>
        </w:trPr>
        <w:tc>
          <w:tcPr>
            <w:tcW w:w="4320" w:type="dxa"/>
          </w:tcPr>
          <w:p w14:paraId="4D7C2650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436DF3BA">
            <w:pPr>
              <w:spacing w:after="40" w:line="240" w:lineRule="auto"/>
            </w:pPr>
            <w:r>
              <w:rPr>
                <w:b w:val="0"/>
                <w:sz w:val="18"/>
              </w:rPr>
              <w:t>1. 列表只显示本部门知识库 K1</w:t>
            </w:r>
          </w:p>
          <w:p w14:paraId="4B735B60">
            <w:pPr>
              <w:spacing w:after="40" w:line="240" w:lineRule="auto"/>
            </w:pPr>
            <w:r>
              <w:rPr>
                <w:b w:val="0"/>
                <w:sz w:val="18"/>
              </w:rPr>
              <w:t>2. 不显示产品部知识库 K2</w:t>
            </w:r>
          </w:p>
        </w:tc>
      </w:tr>
      <w:tr w14:paraId="1CA31D70">
        <w:trPr>
          <w:jc w:val="center"/>
        </w:trPr>
        <w:tc>
          <w:tcPr>
            <w:tcW w:w="4320" w:type="dxa"/>
          </w:tcPr>
          <w:p w14:paraId="444A2619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3A25A933">
            <w:pPr>
              <w:spacing w:after="40" w:line="240" w:lineRule="auto"/>
            </w:pPr>
            <w:r>
              <w:rPr>
                <w:b w:val="0"/>
                <w:sz w:val="18"/>
              </w:rPr>
              <w:t>李四知识库列表仅见技术部「张三知识库1」「技术部知识库K1」（all_department_members）；打开产品部知识库K2 返回 403。</w:t>
            </w:r>
          </w:p>
        </w:tc>
      </w:tr>
      <w:tr w14:paraId="00E7DD55">
        <w:trPr>
          <w:jc w:val="center"/>
        </w:trPr>
        <w:tc>
          <w:tcPr>
            <w:tcW w:w="4320" w:type="dxa"/>
          </w:tcPr>
          <w:p w14:paraId="368ABA9C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307DE2FC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55F1569">
        <w:trPr>
          <w:jc w:val="center"/>
        </w:trPr>
        <w:tc>
          <w:tcPr>
            <w:tcW w:w="4320" w:type="dxa"/>
          </w:tcPr>
          <w:p w14:paraId="1D708AC1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63CCD80E">
            <w:pPr>
              <w:spacing w:after="40" w:line="240" w:lineRule="auto"/>
            </w:pPr>
          </w:p>
        </w:tc>
      </w:tr>
      <w:tr w14:paraId="0182F4F5">
        <w:trPr>
          <w:jc w:val="center"/>
        </w:trPr>
        <w:tc>
          <w:tcPr>
            <w:tcW w:w="4320" w:type="dxa"/>
          </w:tcPr>
          <w:p w14:paraId="7F906869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B7DDC43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25441FF5">
        <w:trPr>
          <w:jc w:val="center"/>
        </w:trPr>
        <w:tc>
          <w:tcPr>
            <w:tcW w:w="4320" w:type="dxa"/>
          </w:tcPr>
          <w:p w14:paraId="7CF8D30F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5FC7C2F9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2E43011B">
        <w:trPr>
          <w:jc w:val="center"/>
        </w:trPr>
        <w:tc>
          <w:tcPr>
            <w:tcW w:w="4320" w:type="dxa"/>
          </w:tcPr>
          <w:p w14:paraId="70EA6DF4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7DD8C4CC">
            <w:pPr>
              <w:spacing w:after="40" w:line="240" w:lineRule="auto"/>
            </w:pPr>
          </w:p>
        </w:tc>
      </w:tr>
    </w:tbl>
    <w:p w14:paraId="4AE3803D"/>
    <w:p w14:paraId="6F8BC88D">
      <w:pPr>
        <w:pStyle w:val="5"/>
      </w:pPr>
      <w:r>
        <w:t>UAT-045A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EC1DFFF">
        <w:trPr>
          <w:jc w:val="center"/>
        </w:trPr>
        <w:tc>
          <w:tcPr>
            <w:tcW w:w="4320" w:type="dxa"/>
            <w:shd w:val="clear" w:color="auto" w:fill="D9D9D9"/>
          </w:tcPr>
          <w:p w14:paraId="530ECDAA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17B791B4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58BCA63C">
        <w:trPr>
          <w:jc w:val="center"/>
        </w:trPr>
        <w:tc>
          <w:tcPr>
            <w:tcW w:w="4320" w:type="dxa"/>
          </w:tcPr>
          <w:p w14:paraId="00D144C0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3806A5FA">
            <w:pPr>
              <w:spacing w:after="40" w:line="240" w:lineRule="auto"/>
            </w:pPr>
            <w:r>
              <w:rPr>
                <w:b w:val="0"/>
                <w:sz w:val="18"/>
              </w:rPr>
              <w:t>UAT-045A</w:t>
            </w:r>
          </w:p>
        </w:tc>
      </w:tr>
      <w:tr w14:paraId="65D7CA62">
        <w:trPr>
          <w:jc w:val="center"/>
        </w:trPr>
        <w:tc>
          <w:tcPr>
            <w:tcW w:w="4320" w:type="dxa"/>
          </w:tcPr>
          <w:p w14:paraId="508D583E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3E9AEA1">
            <w:pPr>
              <w:spacing w:after="40" w:line="240" w:lineRule="auto"/>
            </w:pPr>
            <w:r>
              <w:rPr>
                <w:b w:val="0"/>
                <w:sz w:val="18"/>
              </w:rPr>
              <w:t>知识库权限</w:t>
            </w:r>
          </w:p>
        </w:tc>
      </w:tr>
      <w:tr w14:paraId="6A6471FB">
        <w:trPr>
          <w:jc w:val="center"/>
        </w:trPr>
        <w:tc>
          <w:tcPr>
            <w:tcW w:w="4320" w:type="dxa"/>
          </w:tcPr>
          <w:p w14:paraId="3896A7AB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C6DCF81">
            <w:pPr>
              <w:spacing w:after="40" w:line="240" w:lineRule="auto"/>
            </w:pPr>
            <w:r>
              <w:rPr>
                <w:b w:val="0"/>
                <w:sz w:val="18"/>
              </w:rPr>
              <w:t>「所有部门成员」精确同部门</w:t>
            </w:r>
          </w:p>
        </w:tc>
      </w:tr>
      <w:tr w14:paraId="64847F90">
        <w:trPr>
          <w:jc w:val="center"/>
        </w:trPr>
        <w:tc>
          <w:tcPr>
            <w:tcW w:w="4320" w:type="dxa"/>
          </w:tcPr>
          <w:p w14:paraId="7B24CDF0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2E2B1E4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70C9CEEF">
            <w:pPr>
              <w:spacing w:after="40" w:line="240" w:lineRule="auto"/>
            </w:pPr>
            <w:r>
              <w:rPr>
                <w:b w:val="0"/>
                <w:sz w:val="18"/>
              </w:rPr>
              <w:t>2. 研发部知识库权限设为「所有部门成员」</w:t>
            </w:r>
          </w:p>
          <w:p w14:paraId="6AFBA62F">
            <w:pPr>
              <w:spacing w:after="40" w:line="240" w:lineRule="auto"/>
            </w:pPr>
            <w:r>
              <w:rPr>
                <w:b w:val="0"/>
                <w:sz w:val="18"/>
              </w:rPr>
              <w:t>3. 研发部下有前端组</w:t>
            </w:r>
          </w:p>
          <w:p w14:paraId="169BB711">
            <w:pPr>
              <w:spacing w:after="40" w:line="240" w:lineRule="auto"/>
            </w:pPr>
            <w:r>
              <w:rPr>
                <w:b w:val="0"/>
                <w:sz w:val="18"/>
              </w:rPr>
              <w:t>4. 研发部有 editor/normal/dataset_operator/部门管理员</w:t>
            </w:r>
          </w:p>
          <w:p w14:paraId="56B5B233">
            <w:pPr>
              <w:spacing w:after="40" w:line="240" w:lineRule="auto"/>
            </w:pPr>
            <w:r>
              <w:rPr>
                <w:b w:val="0"/>
                <w:sz w:val="18"/>
              </w:rPr>
              <w:t>5. 前端组有成员</w:t>
            </w:r>
          </w:p>
        </w:tc>
      </w:tr>
      <w:tr w14:paraId="60D6F9AF">
        <w:trPr>
          <w:jc w:val="center"/>
        </w:trPr>
        <w:tc>
          <w:tcPr>
            <w:tcW w:w="4320" w:type="dxa"/>
          </w:tcPr>
          <w:p w14:paraId="5232F7B9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387891D3">
            <w:pPr>
              <w:spacing w:after="40" w:line="240" w:lineRule="auto"/>
            </w:pPr>
            <w:r>
              <w:rPr>
                <w:b w:val="0"/>
                <w:sz w:val="18"/>
              </w:rPr>
              <w:t>1. 同部门 editor/normal/dataset_operator/本部门管理员查看知识库列表</w:t>
            </w:r>
          </w:p>
          <w:p w14:paraId="7BAF640E">
            <w:pPr>
              <w:spacing w:after="40" w:line="240" w:lineRule="auto"/>
            </w:pPr>
            <w:r>
              <w:rPr>
                <w:b w:val="0"/>
                <w:sz w:val="18"/>
              </w:rPr>
              <w:t>2. 前端组成员查看</w:t>
            </w:r>
          </w:p>
          <w:p w14:paraId="0A387637">
            <w:pPr>
              <w:spacing w:after="40" w:line="240" w:lineRule="auto"/>
            </w:pPr>
            <w:r>
              <w:rPr>
                <w:b w:val="0"/>
                <w:sz w:val="18"/>
              </w:rPr>
              <w:t>3. 研发部管理员查看前端组的同类库</w:t>
            </w:r>
          </w:p>
          <w:p w14:paraId="6232EA96">
            <w:pPr>
              <w:spacing w:after="40" w:line="240" w:lineRule="auto"/>
            </w:pPr>
            <w:r>
              <w:rPr>
                <w:b w:val="0"/>
                <w:sz w:val="18"/>
              </w:rPr>
              <w:t>4. 创建者调出该部门后查看</w:t>
            </w:r>
          </w:p>
          <w:p w14:paraId="2AAAF50D">
            <w:pPr>
              <w:spacing w:after="40" w:line="240" w:lineRule="auto"/>
            </w:pPr>
            <w:r>
              <w:rPr>
                <w:b w:val="0"/>
                <w:sz w:val="18"/>
              </w:rPr>
              <w:t>5. owner/admin 查看</w:t>
            </w:r>
          </w:p>
        </w:tc>
      </w:tr>
      <w:tr w14:paraId="614F5803">
        <w:trPr>
          <w:jc w:val="center"/>
        </w:trPr>
        <w:tc>
          <w:tcPr>
            <w:tcW w:w="4320" w:type="dxa"/>
          </w:tcPr>
          <w:p w14:paraId="1EB87656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6CE00E7">
            <w:pPr>
              <w:spacing w:after="40" w:line="240" w:lineRule="auto"/>
            </w:pPr>
            <w:r>
              <w:rPr>
                <w:b w:val="0"/>
                <w:sz w:val="18"/>
              </w:rPr>
              <w:t>1. 同部门可见，列表筛选数字一致</w:t>
            </w:r>
          </w:p>
          <w:p w14:paraId="5B5DC737">
            <w:pPr>
              <w:spacing w:after="40" w:line="240" w:lineRule="auto"/>
            </w:pPr>
            <w:r>
              <w:rPr>
                <w:b w:val="0"/>
                <w:sz w:val="18"/>
              </w:rPr>
              <w:t>2. 前端组成员看不到</w:t>
            </w:r>
          </w:p>
          <w:p w14:paraId="06F2560E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3. </w:t>
            </w:r>
            <w:r>
              <w:rPr>
                <w:b/>
                <w:sz w:val="18"/>
              </w:rPr>
              <w:t>研发部管理员也看不到前端组的此类库</w:t>
            </w:r>
            <w:r>
              <w:rPr>
                <w:b w:val="0"/>
                <w:sz w:val="18"/>
              </w:rPr>
              <w:t>（与 UAT-044 子部门应用可见相反）</w:t>
            </w:r>
          </w:p>
          <w:p w14:paraId="57BB364D">
            <w:pPr>
              <w:spacing w:after="40" w:line="240" w:lineRule="auto"/>
            </w:pPr>
            <w:r>
              <w:rPr>
                <w:b w:val="0"/>
                <w:sz w:val="18"/>
              </w:rPr>
              <w:t>4. 创建者调出后看不到</w:t>
            </w:r>
          </w:p>
          <w:p w14:paraId="2133FAA4">
            <w:pPr>
              <w:spacing w:after="40" w:line="240" w:lineRule="auto"/>
            </w:pPr>
            <w:r>
              <w:rPr>
                <w:b w:val="0"/>
                <w:sz w:val="18"/>
              </w:rPr>
              <w:t>5. owner/admin 仍能看</w:t>
            </w:r>
          </w:p>
          <w:p w14:paraId="3A8B2E28">
            <w:pPr>
              <w:spacing w:after="40" w:line="240" w:lineRule="auto"/>
            </w:pPr>
            <w:r>
              <w:rPr>
                <w:b w:val="0"/>
                <w:sz w:val="18"/>
              </w:rPr>
              <w:t>6. 调岗后按新所属部门立即生效</w:t>
            </w:r>
          </w:p>
        </w:tc>
      </w:tr>
      <w:tr w14:paraId="0187A535">
        <w:trPr>
          <w:jc w:val="center"/>
        </w:trPr>
        <w:tc>
          <w:tcPr>
            <w:tcW w:w="4320" w:type="dxa"/>
          </w:tcPr>
          <w:p w14:paraId="6016BFAF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4D567C79">
            <w:pPr>
              <w:spacing w:after="40" w:line="240" w:lineRule="auto"/>
            </w:pPr>
            <w:r>
              <w:rPr>
                <w:b w:val="0"/>
                <w:sz w:val="18"/>
              </w:rPr>
              <w:t>技术部 all_department_members 库：同部门李四/赵六/张三可见。前端组同类库「技术部知识库K1b」：李四打开 403；技术部部门管理员张三打开亦 403（与子部门应用可见相反）。owner 可见全部。</w:t>
            </w:r>
          </w:p>
        </w:tc>
      </w:tr>
      <w:tr w14:paraId="35C7F129">
        <w:trPr>
          <w:jc w:val="center"/>
        </w:trPr>
        <w:tc>
          <w:tcPr>
            <w:tcW w:w="4320" w:type="dxa"/>
          </w:tcPr>
          <w:p w14:paraId="284E9457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3BBD2B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365784F">
        <w:trPr>
          <w:jc w:val="center"/>
        </w:trPr>
        <w:tc>
          <w:tcPr>
            <w:tcW w:w="4320" w:type="dxa"/>
          </w:tcPr>
          <w:p w14:paraId="6395EA99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26642DFB">
            <w:pPr>
              <w:spacing w:after="40" w:line="240" w:lineRule="auto"/>
            </w:pPr>
          </w:p>
        </w:tc>
      </w:tr>
      <w:tr w14:paraId="70091511">
        <w:trPr>
          <w:jc w:val="center"/>
        </w:trPr>
        <w:tc>
          <w:tcPr>
            <w:tcW w:w="4320" w:type="dxa"/>
          </w:tcPr>
          <w:p w14:paraId="024B58A3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5645FB6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36F4C576">
        <w:trPr>
          <w:jc w:val="center"/>
        </w:trPr>
        <w:tc>
          <w:tcPr>
            <w:tcW w:w="4320" w:type="dxa"/>
          </w:tcPr>
          <w:p w14:paraId="1B16BABE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C5D51AB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31F7837A">
        <w:trPr>
          <w:jc w:val="center"/>
        </w:trPr>
        <w:tc>
          <w:tcPr>
            <w:tcW w:w="4320" w:type="dxa"/>
          </w:tcPr>
          <w:p w14:paraId="5D8F4DA1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1E0BC975">
            <w:pPr>
              <w:spacing w:after="40" w:line="240" w:lineRule="auto"/>
            </w:pPr>
            <w:r>
              <w:rPr>
                <w:b w:val="0"/>
                <w:sz w:val="18"/>
              </w:rPr>
              <w:t>未单独验证「创建者调出后」与调岗即时生效（与 UAT-030 同类，本批以同部门/子部门边界为主）</w:t>
            </w:r>
          </w:p>
        </w:tc>
      </w:tr>
    </w:tbl>
    <w:p w14:paraId="115865A6"/>
    <w:p w14:paraId="0B1B5EF3">
      <w:pPr>
        <w:pStyle w:val="5"/>
      </w:pPr>
      <w:r>
        <w:t>UAT-046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D6530F6">
        <w:trPr>
          <w:jc w:val="center"/>
        </w:trPr>
        <w:tc>
          <w:tcPr>
            <w:tcW w:w="4320" w:type="dxa"/>
            <w:shd w:val="clear" w:color="auto" w:fill="D9D9D9"/>
          </w:tcPr>
          <w:p w14:paraId="37111A56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5D97CB0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BF41139">
        <w:trPr>
          <w:jc w:val="center"/>
        </w:trPr>
        <w:tc>
          <w:tcPr>
            <w:tcW w:w="4320" w:type="dxa"/>
          </w:tcPr>
          <w:p w14:paraId="4541D1CD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0EF8E054">
            <w:pPr>
              <w:spacing w:after="40" w:line="240" w:lineRule="auto"/>
            </w:pPr>
            <w:r>
              <w:rPr>
                <w:b w:val="0"/>
                <w:sz w:val="18"/>
              </w:rPr>
              <w:t>UAT-046</w:t>
            </w:r>
          </w:p>
        </w:tc>
      </w:tr>
      <w:tr w14:paraId="07774971">
        <w:trPr>
          <w:jc w:val="center"/>
        </w:trPr>
        <w:tc>
          <w:tcPr>
            <w:tcW w:w="4320" w:type="dxa"/>
          </w:tcPr>
          <w:p w14:paraId="7BDFEB20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625E07D">
            <w:pPr>
              <w:spacing w:after="40" w:line="240" w:lineRule="auto"/>
            </w:pPr>
            <w:r>
              <w:rPr>
                <w:b w:val="0"/>
                <w:sz w:val="18"/>
              </w:rPr>
              <w:t>应用创建</w:t>
            </w:r>
          </w:p>
        </w:tc>
      </w:tr>
      <w:tr w14:paraId="544BE933">
        <w:trPr>
          <w:jc w:val="center"/>
        </w:trPr>
        <w:tc>
          <w:tcPr>
            <w:tcW w:w="4320" w:type="dxa"/>
          </w:tcPr>
          <w:p w14:paraId="5D13EB7F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0081DAED">
            <w:pPr>
              <w:spacing w:after="40" w:line="240" w:lineRule="auto"/>
            </w:pPr>
            <w:r>
              <w:rPr>
                <w:b w:val="0"/>
                <w:sz w:val="18"/>
              </w:rPr>
              <w:t>普通成员创建自动归本部门</w:t>
            </w:r>
          </w:p>
        </w:tc>
      </w:tr>
      <w:tr w14:paraId="268621A2">
        <w:trPr>
          <w:jc w:val="center"/>
        </w:trPr>
        <w:tc>
          <w:tcPr>
            <w:tcW w:w="4320" w:type="dxa"/>
          </w:tcPr>
          <w:p w14:paraId="3F2534F2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08F34B65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 editor 登录（非部门管理员）</w:t>
            </w:r>
          </w:p>
        </w:tc>
      </w:tr>
      <w:tr w14:paraId="22AAD585">
        <w:trPr>
          <w:jc w:val="center"/>
        </w:trPr>
        <w:tc>
          <w:tcPr>
            <w:tcW w:w="4320" w:type="dxa"/>
          </w:tcPr>
          <w:p w14:paraId="1879B1FE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1B1CA0FB">
            <w:pPr>
              <w:spacing w:after="40" w:line="240" w:lineRule="auto"/>
            </w:pPr>
            <w:r>
              <w:rPr>
                <w:b w:val="0"/>
                <w:sz w:val="18"/>
              </w:rPr>
              <w:t>1. 进入工作室</w:t>
            </w:r>
          </w:p>
          <w:p w14:paraId="012CD901">
            <w:pPr>
              <w:spacing w:after="40" w:line="240" w:lineRule="auto"/>
            </w:pPr>
            <w:r>
              <w:rPr>
                <w:b w:val="0"/>
                <w:sz w:val="18"/>
              </w:rPr>
              <w:t>2. 点击「创建应用」</w:t>
            </w:r>
          </w:p>
          <w:p w14:paraId="5125967F">
            <w:pPr>
              <w:spacing w:after="40" w:line="240" w:lineRule="auto"/>
            </w:pPr>
            <w:r>
              <w:rPr>
                <w:b w:val="0"/>
                <w:sz w:val="18"/>
              </w:rPr>
              <w:t>3. 查看部门选择项</w:t>
            </w:r>
          </w:p>
        </w:tc>
      </w:tr>
      <w:tr w14:paraId="09ABEED6">
        <w:trPr>
          <w:jc w:val="center"/>
        </w:trPr>
        <w:tc>
          <w:tcPr>
            <w:tcW w:w="4320" w:type="dxa"/>
          </w:tcPr>
          <w:p w14:paraId="053F8AC9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52BD38E">
            <w:pPr>
              <w:spacing w:after="40" w:line="240" w:lineRule="auto"/>
            </w:pPr>
            <w:r>
              <w:rPr>
                <w:b w:val="0"/>
                <w:sz w:val="18"/>
              </w:rPr>
              <w:t>1. 无跨部门选择或不可选范围外</w:t>
            </w:r>
          </w:p>
          <w:p w14:paraId="211483C3">
            <w:pPr>
              <w:spacing w:after="40" w:line="240" w:lineRule="auto"/>
            </w:pPr>
            <w:r>
              <w:rPr>
                <w:b w:val="0"/>
                <w:sz w:val="18"/>
              </w:rPr>
              <w:t>2. 创建后应用归属技术部</w:t>
            </w:r>
          </w:p>
        </w:tc>
      </w:tr>
      <w:tr w14:paraId="08AA49CA">
        <w:trPr>
          <w:jc w:val="center"/>
        </w:trPr>
        <w:tc>
          <w:tcPr>
            <w:tcW w:w="4320" w:type="dxa"/>
          </w:tcPr>
          <w:p w14:paraId="643341EA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42BD01B">
            <w:pPr>
              <w:spacing w:after="40" w:line="240" w:lineRule="auto"/>
            </w:pPr>
            <w:r>
              <w:rPr>
                <w:b w:val="0"/>
                <w:sz w:val="18"/>
              </w:rPr>
              <w:t>李四（非部门管理员 editor）创建「李四创建应用」，归属技术部；创建流程无跨部门选择。</w:t>
            </w:r>
          </w:p>
        </w:tc>
      </w:tr>
      <w:tr w14:paraId="26863007">
        <w:trPr>
          <w:jc w:val="center"/>
        </w:trPr>
        <w:tc>
          <w:tcPr>
            <w:tcW w:w="4320" w:type="dxa"/>
          </w:tcPr>
          <w:p w14:paraId="3096E225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363C23F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A300110">
        <w:trPr>
          <w:jc w:val="center"/>
        </w:trPr>
        <w:tc>
          <w:tcPr>
            <w:tcW w:w="4320" w:type="dxa"/>
          </w:tcPr>
          <w:p w14:paraId="03F18D70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065F283B">
            <w:pPr>
              <w:spacing w:after="40" w:line="240" w:lineRule="auto"/>
            </w:pPr>
          </w:p>
        </w:tc>
      </w:tr>
      <w:tr w14:paraId="2B994786">
        <w:trPr>
          <w:jc w:val="center"/>
        </w:trPr>
        <w:tc>
          <w:tcPr>
            <w:tcW w:w="4320" w:type="dxa"/>
          </w:tcPr>
          <w:p w14:paraId="1C2D0C9C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2164E310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49F479C0">
        <w:trPr>
          <w:jc w:val="center"/>
        </w:trPr>
        <w:tc>
          <w:tcPr>
            <w:tcW w:w="4320" w:type="dxa"/>
          </w:tcPr>
          <w:p w14:paraId="08B6D83A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27C2F709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5F838822">
        <w:trPr>
          <w:jc w:val="center"/>
        </w:trPr>
        <w:tc>
          <w:tcPr>
            <w:tcW w:w="4320" w:type="dxa"/>
          </w:tcPr>
          <w:p w14:paraId="0F50941A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7E0842A7">
            <w:pPr>
              <w:spacing w:after="40" w:line="240" w:lineRule="auto"/>
            </w:pPr>
            <w:r>
              <w:rPr>
                <w:b w:val="0"/>
                <w:sz w:val="18"/>
              </w:rPr>
              <w:t>应用已存在于技术部，归属已复核</w:t>
            </w:r>
          </w:p>
        </w:tc>
      </w:tr>
    </w:tbl>
    <w:p w14:paraId="3AA53E14"/>
    <w:p w14:paraId="5AC6B01B">
      <w:pPr>
        <w:pStyle w:val="5"/>
      </w:pPr>
      <w:r>
        <w:t>UAT-047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2530ADE">
        <w:trPr>
          <w:jc w:val="center"/>
        </w:trPr>
        <w:tc>
          <w:tcPr>
            <w:tcW w:w="4320" w:type="dxa"/>
            <w:shd w:val="clear" w:color="auto" w:fill="D9D9D9"/>
          </w:tcPr>
          <w:p w14:paraId="680D68D6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787D76E8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ADF361D">
        <w:trPr>
          <w:jc w:val="center"/>
        </w:trPr>
        <w:tc>
          <w:tcPr>
            <w:tcW w:w="4320" w:type="dxa"/>
          </w:tcPr>
          <w:p w14:paraId="0B4F1F6F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F56A37B">
            <w:pPr>
              <w:spacing w:after="40" w:line="240" w:lineRule="auto"/>
            </w:pPr>
            <w:r>
              <w:rPr>
                <w:b w:val="0"/>
                <w:sz w:val="18"/>
              </w:rPr>
              <w:t>UAT-047</w:t>
            </w:r>
          </w:p>
        </w:tc>
      </w:tr>
      <w:tr w14:paraId="5CA97DA2">
        <w:trPr>
          <w:jc w:val="center"/>
        </w:trPr>
        <w:tc>
          <w:tcPr>
            <w:tcW w:w="4320" w:type="dxa"/>
          </w:tcPr>
          <w:p w14:paraId="23898763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2EE40FF">
            <w:pPr>
              <w:spacing w:after="40" w:line="240" w:lineRule="auto"/>
            </w:pPr>
            <w:r>
              <w:rPr>
                <w:b w:val="0"/>
                <w:sz w:val="18"/>
              </w:rPr>
              <w:t>应用创建</w:t>
            </w:r>
          </w:p>
        </w:tc>
      </w:tr>
      <w:tr w14:paraId="18ED6420">
        <w:trPr>
          <w:jc w:val="center"/>
        </w:trPr>
        <w:tc>
          <w:tcPr>
            <w:tcW w:w="4320" w:type="dxa"/>
          </w:tcPr>
          <w:p w14:paraId="4324CAF4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15476CD2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租户管理员可选部门，可不选</w:t>
            </w:r>
          </w:p>
        </w:tc>
      </w:tr>
      <w:tr w14:paraId="61F8338A">
        <w:trPr>
          <w:jc w:val="center"/>
        </w:trPr>
        <w:tc>
          <w:tcPr>
            <w:tcW w:w="4320" w:type="dxa"/>
          </w:tcPr>
          <w:p w14:paraId="54B360E5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CECE6D0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</w:tc>
      </w:tr>
      <w:tr w14:paraId="0A2AF04E">
        <w:trPr>
          <w:jc w:val="center"/>
        </w:trPr>
        <w:tc>
          <w:tcPr>
            <w:tcW w:w="4320" w:type="dxa"/>
          </w:tcPr>
          <w:p w14:paraId="4908D5A6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5624E88">
            <w:pPr>
              <w:spacing w:after="40" w:line="240" w:lineRule="auto"/>
            </w:pPr>
            <w:r>
              <w:rPr>
                <w:b w:val="0"/>
                <w:sz w:val="18"/>
              </w:rPr>
              <w:t>1. 进入工作室</w:t>
            </w:r>
          </w:p>
          <w:p w14:paraId="008039D8">
            <w:pPr>
              <w:spacing w:after="40" w:line="240" w:lineRule="auto"/>
            </w:pPr>
            <w:r>
              <w:rPr>
                <w:b w:val="0"/>
                <w:sz w:val="18"/>
              </w:rPr>
              <w:t>2. 点击「创建应用」</w:t>
            </w:r>
          </w:p>
          <w:p w14:paraId="746DED4E">
            <w:pPr>
              <w:spacing w:after="40" w:line="240" w:lineRule="auto"/>
            </w:pPr>
            <w:r>
              <w:rPr>
                <w:b w:val="0"/>
                <w:sz w:val="18"/>
              </w:rPr>
              <w:t>3. 查看部门选择项</w:t>
            </w:r>
          </w:p>
          <w:p w14:paraId="4C40ACAE">
            <w:pPr>
              <w:spacing w:after="40" w:line="240" w:lineRule="auto"/>
            </w:pPr>
            <w:r>
              <w:rPr>
                <w:b w:val="0"/>
                <w:sz w:val="18"/>
              </w:rPr>
              <w:t>4. 不选择部门直接创建</w:t>
            </w:r>
          </w:p>
        </w:tc>
      </w:tr>
      <w:tr w14:paraId="5D718C3A">
        <w:trPr>
          <w:jc w:val="center"/>
        </w:trPr>
        <w:tc>
          <w:tcPr>
            <w:tcW w:w="4320" w:type="dxa"/>
          </w:tcPr>
          <w:p w14:paraId="47EF84C1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E64E8FA">
            <w:pPr>
              <w:spacing w:after="40" w:line="240" w:lineRule="auto"/>
            </w:pPr>
            <w:r>
              <w:rPr>
                <w:b w:val="0"/>
                <w:sz w:val="18"/>
              </w:rPr>
              <w:t>1. 可手动选择部门</w:t>
            </w:r>
          </w:p>
          <w:p w14:paraId="366AFAC4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可不选</w:t>
            </w:r>
            <w:r>
              <w:rPr>
                <w:b w:val="0"/>
                <w:sz w:val="18"/>
              </w:rPr>
              <w:t>，不选则落到当前用户所属部门（无则默认部门）</w:t>
            </w:r>
          </w:p>
        </w:tc>
      </w:tr>
      <w:tr w14:paraId="09D23D34">
        <w:trPr>
          <w:jc w:val="center"/>
        </w:trPr>
        <w:tc>
          <w:tcPr>
            <w:tcW w:w="4320" w:type="dxa"/>
          </w:tcPr>
          <w:p w14:paraId="2BD9F566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326FB2F1">
            <w:pPr>
              <w:spacing w:after="40" w:line="240" w:lineRule="auto"/>
            </w:pPr>
            <w:r>
              <w:rPr>
                <w:b w:val="0"/>
                <w:sz w:val="18"/>
              </w:rPr>
              <w:t>owner API：不传 department_id 创建「UAT047无部门」归属总公司（用户所属部门）；传产品部 id 创建「UAT047选产品部」归属产品部。工作室「创建空白应用」弹窗本身无部门下拉（部门选择在 explore/create-app-modal）。</w:t>
            </w:r>
          </w:p>
        </w:tc>
      </w:tr>
      <w:tr w14:paraId="32B6BC1F">
        <w:trPr>
          <w:jc w:val="center"/>
        </w:trPr>
        <w:tc>
          <w:tcPr>
            <w:tcW w:w="4320" w:type="dxa"/>
          </w:tcPr>
          <w:p w14:paraId="27669388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6BE60E88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11091B7">
        <w:trPr>
          <w:jc w:val="center"/>
        </w:trPr>
        <w:tc>
          <w:tcPr>
            <w:tcW w:w="4320" w:type="dxa"/>
          </w:tcPr>
          <w:p w14:paraId="68F2B680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8D03ADE">
            <w:pPr>
              <w:spacing w:after="40" w:line="240" w:lineRule="auto"/>
            </w:pPr>
          </w:p>
        </w:tc>
      </w:tr>
      <w:tr w14:paraId="6D24579C">
        <w:trPr>
          <w:jc w:val="center"/>
        </w:trPr>
        <w:tc>
          <w:tcPr>
            <w:tcW w:w="4320" w:type="dxa"/>
          </w:tcPr>
          <w:p w14:paraId="3E3A3558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EACBFF0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638EC45B">
        <w:trPr>
          <w:jc w:val="center"/>
        </w:trPr>
        <w:tc>
          <w:tcPr>
            <w:tcW w:w="4320" w:type="dxa"/>
          </w:tcPr>
          <w:p w14:paraId="02C5F6ED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9277CEE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0597ACAD">
        <w:trPr>
          <w:jc w:val="center"/>
        </w:trPr>
        <w:tc>
          <w:tcPr>
            <w:tcW w:w="4320" w:type="dxa"/>
          </w:tcPr>
          <w:p w14:paraId="7D2B1465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0D185920">
            <w:pPr>
              <w:spacing w:after="40" w:line="240" w:lineRule="auto"/>
            </w:pPr>
            <w:r>
              <w:rPr>
                <w:b w:val="0"/>
                <w:sz w:val="18"/>
              </w:rPr>
              <w:t>空白创建弹窗缺部门选择器，能力经 API 与另一创建弹窗覆盖</w:t>
            </w:r>
          </w:p>
        </w:tc>
      </w:tr>
    </w:tbl>
    <w:p w14:paraId="06D6D1DE"/>
    <w:p w14:paraId="4E9319B3">
      <w:pPr>
        <w:pStyle w:val="5"/>
      </w:pPr>
      <w:r>
        <w:t>UAT-048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25BA70B">
        <w:trPr>
          <w:jc w:val="center"/>
        </w:trPr>
        <w:tc>
          <w:tcPr>
            <w:tcW w:w="4320" w:type="dxa"/>
            <w:shd w:val="clear" w:color="auto" w:fill="D9D9D9"/>
          </w:tcPr>
          <w:p w14:paraId="3D50D891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5926ECC3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25E4AF38">
        <w:trPr>
          <w:jc w:val="center"/>
        </w:trPr>
        <w:tc>
          <w:tcPr>
            <w:tcW w:w="4320" w:type="dxa"/>
          </w:tcPr>
          <w:p w14:paraId="4943A85C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50B9647B">
            <w:pPr>
              <w:spacing w:after="40" w:line="240" w:lineRule="auto"/>
            </w:pPr>
            <w:r>
              <w:rPr>
                <w:b w:val="0"/>
                <w:sz w:val="18"/>
              </w:rPr>
              <w:t>UAT-048</w:t>
            </w:r>
          </w:p>
        </w:tc>
      </w:tr>
      <w:tr w14:paraId="197C3694">
        <w:trPr>
          <w:jc w:val="center"/>
        </w:trPr>
        <w:tc>
          <w:tcPr>
            <w:tcW w:w="4320" w:type="dxa"/>
          </w:tcPr>
          <w:p w14:paraId="5E02F101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C00BAF1">
            <w:pPr>
              <w:spacing w:after="40" w:line="240" w:lineRule="auto"/>
            </w:pPr>
            <w:r>
              <w:rPr>
                <w:b w:val="0"/>
                <w:sz w:val="18"/>
              </w:rPr>
              <w:t>应用创建</w:t>
            </w:r>
          </w:p>
        </w:tc>
      </w:tr>
      <w:tr w14:paraId="4B85CCD1">
        <w:trPr>
          <w:jc w:val="center"/>
        </w:trPr>
        <w:tc>
          <w:tcPr>
            <w:tcW w:w="4320" w:type="dxa"/>
          </w:tcPr>
          <w:p w14:paraId="3BB99762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268ACE31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部门管理员建到子部门</w:t>
            </w:r>
          </w:p>
        </w:tc>
      </w:tr>
      <w:tr w14:paraId="68D1E8E9">
        <w:trPr>
          <w:jc w:val="center"/>
        </w:trPr>
        <w:tc>
          <w:tcPr>
            <w:tcW w:w="4320" w:type="dxa"/>
          </w:tcPr>
          <w:p w14:paraId="60197381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3F08C16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779F5E9E">
            <w:pPr>
              <w:spacing w:after="40" w:line="240" w:lineRule="auto"/>
            </w:pPr>
            <w:r>
              <w:rPr>
                <w:b w:val="0"/>
                <w:sz w:val="18"/>
              </w:rPr>
              <w:t>2. 技术部下有前端组</w:t>
            </w:r>
          </w:p>
        </w:tc>
      </w:tr>
      <w:tr w14:paraId="6B88D91A">
        <w:trPr>
          <w:jc w:val="center"/>
        </w:trPr>
        <w:tc>
          <w:tcPr>
            <w:tcW w:w="4320" w:type="dxa"/>
          </w:tcPr>
          <w:p w14:paraId="569371E3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4729494">
            <w:pPr>
              <w:spacing w:after="40" w:line="240" w:lineRule="auto"/>
            </w:pPr>
            <w:r>
              <w:rPr>
                <w:b w:val="0"/>
                <w:sz w:val="18"/>
              </w:rPr>
              <w:t>1. 进入工作室</w:t>
            </w:r>
          </w:p>
          <w:p w14:paraId="0DB56B2B">
            <w:pPr>
              <w:spacing w:after="40" w:line="240" w:lineRule="auto"/>
            </w:pPr>
            <w:r>
              <w:rPr>
                <w:b w:val="0"/>
                <w:sz w:val="18"/>
              </w:rPr>
              <w:t>2. 点击「创建应用」</w:t>
            </w:r>
          </w:p>
          <w:p w14:paraId="097DDDD1">
            <w:pPr>
              <w:spacing w:after="40" w:line="240" w:lineRule="auto"/>
            </w:pPr>
            <w:r>
              <w:rPr>
                <w:b w:val="0"/>
                <w:sz w:val="18"/>
              </w:rPr>
              <w:t>3. 部门选择「前端组」</w:t>
            </w:r>
          </w:p>
          <w:p w14:paraId="23200EB5">
            <w:pPr>
              <w:spacing w:after="40" w:line="240" w:lineRule="auto"/>
            </w:pPr>
            <w:r>
              <w:rPr>
                <w:b w:val="0"/>
                <w:sz w:val="18"/>
              </w:rPr>
              <w:t>4. 完成创建</w:t>
            </w:r>
          </w:p>
        </w:tc>
      </w:tr>
      <w:tr w14:paraId="16737518">
        <w:trPr>
          <w:jc w:val="center"/>
        </w:trPr>
        <w:tc>
          <w:tcPr>
            <w:tcW w:w="4320" w:type="dxa"/>
          </w:tcPr>
          <w:p w14:paraId="750BE92A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5019EB2">
            <w:pPr>
              <w:spacing w:after="40" w:line="240" w:lineRule="auto"/>
            </w:pPr>
            <w:r>
              <w:rPr>
                <w:b w:val="0"/>
                <w:sz w:val="18"/>
              </w:rPr>
              <w:t>1. 创建成功</w:t>
            </w:r>
          </w:p>
          <w:p w14:paraId="6D6E2059">
            <w:pPr>
              <w:spacing w:after="40" w:line="240" w:lineRule="auto"/>
            </w:pPr>
            <w:r>
              <w:rPr>
                <w:b w:val="0"/>
                <w:sz w:val="18"/>
              </w:rPr>
              <w:t>2. 应用归属前端组</w:t>
            </w:r>
          </w:p>
          <w:p w14:paraId="1FD318D2">
            <w:pPr>
              <w:spacing w:after="40" w:line="240" w:lineRule="auto"/>
            </w:pPr>
            <w:r>
              <w:rPr>
                <w:b w:val="0"/>
                <w:sz w:val="18"/>
              </w:rPr>
              <w:t>3. 前端组成员可见</w:t>
            </w:r>
          </w:p>
        </w:tc>
      </w:tr>
      <w:tr w14:paraId="1C0E68C1">
        <w:trPr>
          <w:jc w:val="center"/>
        </w:trPr>
        <w:tc>
          <w:tcPr>
            <w:tcW w:w="4320" w:type="dxa"/>
          </w:tcPr>
          <w:p w14:paraId="1ABAF0CB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03496284">
            <w:pPr>
              <w:spacing w:after="40" w:line="240" w:lineRule="auto"/>
            </w:pPr>
            <w:r>
              <w:rPr>
                <w:b w:val="0"/>
                <w:sz w:val="18"/>
              </w:rPr>
              <w:t>张三创建「张三建到前端组」，归属前端组，列表可见。</w:t>
            </w:r>
          </w:p>
        </w:tc>
      </w:tr>
      <w:tr w14:paraId="035E8717">
        <w:trPr>
          <w:jc w:val="center"/>
        </w:trPr>
        <w:tc>
          <w:tcPr>
            <w:tcW w:w="4320" w:type="dxa"/>
          </w:tcPr>
          <w:p w14:paraId="2945520D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7297C59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0DB8683">
        <w:trPr>
          <w:jc w:val="center"/>
        </w:trPr>
        <w:tc>
          <w:tcPr>
            <w:tcW w:w="4320" w:type="dxa"/>
          </w:tcPr>
          <w:p w14:paraId="1EB2E713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2152847">
            <w:pPr>
              <w:spacing w:after="40" w:line="240" w:lineRule="auto"/>
            </w:pPr>
          </w:p>
        </w:tc>
      </w:tr>
      <w:tr w14:paraId="7B37121B">
        <w:trPr>
          <w:jc w:val="center"/>
        </w:trPr>
        <w:tc>
          <w:tcPr>
            <w:tcW w:w="4320" w:type="dxa"/>
          </w:tcPr>
          <w:p w14:paraId="7D959FFA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768CE6D8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23209BF5">
        <w:trPr>
          <w:jc w:val="center"/>
        </w:trPr>
        <w:tc>
          <w:tcPr>
            <w:tcW w:w="4320" w:type="dxa"/>
          </w:tcPr>
          <w:p w14:paraId="1709DA13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01A2D49D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78B360A9">
        <w:trPr>
          <w:jc w:val="center"/>
        </w:trPr>
        <w:tc>
          <w:tcPr>
            <w:tcW w:w="4320" w:type="dxa"/>
          </w:tcPr>
          <w:p w14:paraId="4CB1D7E9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459E4C88">
            <w:pPr>
              <w:spacing w:after="40" w:line="240" w:lineRule="auto"/>
            </w:pPr>
          </w:p>
        </w:tc>
      </w:tr>
    </w:tbl>
    <w:p w14:paraId="5E112B73"/>
    <w:p w14:paraId="6D589461">
      <w:pPr>
        <w:pStyle w:val="5"/>
      </w:pPr>
      <w:r>
        <w:t>UAT-049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5D672FB">
        <w:trPr>
          <w:jc w:val="center"/>
        </w:trPr>
        <w:tc>
          <w:tcPr>
            <w:tcW w:w="4320" w:type="dxa"/>
            <w:shd w:val="clear" w:color="auto" w:fill="D9D9D9"/>
          </w:tcPr>
          <w:p w14:paraId="23DCF653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7A978D99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3FE32E87">
        <w:trPr>
          <w:jc w:val="center"/>
        </w:trPr>
        <w:tc>
          <w:tcPr>
            <w:tcW w:w="4320" w:type="dxa"/>
          </w:tcPr>
          <w:p w14:paraId="04293D9A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64E9670">
            <w:pPr>
              <w:spacing w:after="40" w:line="240" w:lineRule="auto"/>
            </w:pPr>
            <w:r>
              <w:rPr>
                <w:b w:val="0"/>
                <w:sz w:val="18"/>
              </w:rPr>
              <w:t>UAT-049</w:t>
            </w:r>
          </w:p>
        </w:tc>
      </w:tr>
      <w:tr w14:paraId="29BE2E20">
        <w:trPr>
          <w:jc w:val="center"/>
        </w:trPr>
        <w:tc>
          <w:tcPr>
            <w:tcW w:w="4320" w:type="dxa"/>
          </w:tcPr>
          <w:p w14:paraId="275B8FA8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749D5935">
            <w:pPr>
              <w:spacing w:after="40" w:line="240" w:lineRule="auto"/>
            </w:pPr>
            <w:r>
              <w:rPr>
                <w:b w:val="0"/>
                <w:sz w:val="18"/>
              </w:rPr>
              <w:t>知识库创建</w:t>
            </w:r>
          </w:p>
        </w:tc>
      </w:tr>
      <w:tr w14:paraId="48566B1E">
        <w:trPr>
          <w:jc w:val="center"/>
        </w:trPr>
        <w:tc>
          <w:tcPr>
            <w:tcW w:w="4320" w:type="dxa"/>
          </w:tcPr>
          <w:p w14:paraId="30AA69BB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4886DDCE">
            <w:pPr>
              <w:spacing w:after="40" w:line="240" w:lineRule="auto"/>
            </w:pPr>
            <w:r>
              <w:rPr>
                <w:b w:val="0"/>
                <w:sz w:val="18"/>
              </w:rPr>
              <w:t>dataset_operator 创建归本部门</w:t>
            </w:r>
          </w:p>
        </w:tc>
      </w:tr>
      <w:tr w14:paraId="4AB17531">
        <w:trPr>
          <w:jc w:val="center"/>
        </w:trPr>
        <w:tc>
          <w:tcPr>
            <w:tcW w:w="4320" w:type="dxa"/>
          </w:tcPr>
          <w:p w14:paraId="435BEA68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5DEEDA1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 dataset_operator 登录</w:t>
            </w:r>
          </w:p>
        </w:tc>
      </w:tr>
      <w:tr w14:paraId="0FF3C736">
        <w:trPr>
          <w:jc w:val="center"/>
        </w:trPr>
        <w:tc>
          <w:tcPr>
            <w:tcW w:w="4320" w:type="dxa"/>
          </w:tcPr>
          <w:p w14:paraId="38D44DE3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5B41AE11">
            <w:pPr>
              <w:spacing w:after="40" w:line="240" w:lineRule="auto"/>
            </w:pPr>
            <w:r>
              <w:rPr>
                <w:b w:val="0"/>
                <w:sz w:val="18"/>
              </w:rPr>
              <w:t>1. 进入知识库列表</w:t>
            </w:r>
          </w:p>
          <w:p w14:paraId="5A4C2B1E">
            <w:pPr>
              <w:spacing w:after="40" w:line="240" w:lineRule="auto"/>
            </w:pPr>
            <w:r>
              <w:rPr>
                <w:b w:val="0"/>
                <w:sz w:val="18"/>
              </w:rPr>
              <w:t>2. 点击「创建知识库」</w:t>
            </w:r>
          </w:p>
          <w:p w14:paraId="4E7A6587">
            <w:pPr>
              <w:spacing w:after="40" w:line="240" w:lineRule="auto"/>
            </w:pPr>
            <w:r>
              <w:rPr>
                <w:b w:val="0"/>
                <w:sz w:val="18"/>
              </w:rPr>
              <w:t>3. 查看部门选择项</w:t>
            </w:r>
          </w:p>
        </w:tc>
      </w:tr>
      <w:tr w14:paraId="5DDCBDB8">
        <w:trPr>
          <w:jc w:val="center"/>
        </w:trPr>
        <w:tc>
          <w:tcPr>
            <w:tcW w:w="4320" w:type="dxa"/>
          </w:tcPr>
          <w:p w14:paraId="2914C197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A9AA726">
            <w:pPr>
              <w:spacing w:after="40" w:line="240" w:lineRule="auto"/>
            </w:pPr>
            <w:r>
              <w:rPr>
                <w:b w:val="0"/>
                <w:sz w:val="18"/>
              </w:rPr>
              <w:t>1. 无跨部门选择</w:t>
            </w:r>
          </w:p>
          <w:p w14:paraId="51611825">
            <w:pPr>
              <w:spacing w:after="40" w:line="240" w:lineRule="auto"/>
            </w:pPr>
            <w:r>
              <w:rPr>
                <w:b w:val="0"/>
                <w:sz w:val="18"/>
              </w:rPr>
              <w:t>2. 创建后归属技术部</w:t>
            </w:r>
          </w:p>
        </w:tc>
      </w:tr>
      <w:tr w14:paraId="43991E20">
        <w:trPr>
          <w:jc w:val="center"/>
        </w:trPr>
        <w:tc>
          <w:tcPr>
            <w:tcW w:w="4320" w:type="dxa"/>
          </w:tcPr>
          <w:p w14:paraId="05029C68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08CA34AD">
            <w:pPr>
              <w:spacing w:after="40" w:line="240" w:lineRule="auto"/>
            </w:pPr>
            <w:r>
              <w:rPr>
                <w:b w:val="0"/>
                <w:sz w:val="18"/>
              </w:rPr>
              <w:t>赵六（dataset_operator）知识库列表不显示「创建知识库」卡片（前端仅 isCurrentWorkspaceEditor 渲染 NewDatasetCard）。API 可创建，且即使请求带产品部 department_id 仍强制归属技术部（「赵六跨部库」）。</w:t>
            </w:r>
          </w:p>
        </w:tc>
      </w:tr>
      <w:tr w14:paraId="68A2B0A0">
        <w:trPr>
          <w:jc w:val="center"/>
        </w:trPr>
        <w:tc>
          <w:tcPr>
            <w:tcW w:w="4320" w:type="dxa"/>
          </w:tcPr>
          <w:p w14:paraId="0CB76A42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873DFC4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FB8ABCF">
        <w:trPr>
          <w:jc w:val="center"/>
        </w:trPr>
        <w:tc>
          <w:tcPr>
            <w:tcW w:w="4320" w:type="dxa"/>
          </w:tcPr>
          <w:p w14:paraId="39E48079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70925FD6">
            <w:pPr>
              <w:spacing w:after="40" w:line="240" w:lineRule="auto"/>
            </w:pPr>
          </w:p>
        </w:tc>
      </w:tr>
      <w:tr w14:paraId="39243AE9">
        <w:trPr>
          <w:jc w:val="center"/>
        </w:trPr>
        <w:tc>
          <w:tcPr>
            <w:tcW w:w="4320" w:type="dxa"/>
          </w:tcPr>
          <w:p w14:paraId="0F4FC3A3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7302110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7A0348A7">
        <w:trPr>
          <w:jc w:val="center"/>
        </w:trPr>
        <w:tc>
          <w:tcPr>
            <w:tcW w:w="4320" w:type="dxa"/>
          </w:tcPr>
          <w:p w14:paraId="7BB0CEAF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0B3FDF1E">
            <w:pPr>
              <w:spacing w:after="40" w:line="240" w:lineRule="auto"/>
            </w:pPr>
          </w:p>
        </w:tc>
      </w:tr>
      <w:tr w14:paraId="370BA928">
        <w:trPr>
          <w:jc w:val="center"/>
        </w:trPr>
        <w:tc>
          <w:tcPr>
            <w:tcW w:w="4320" w:type="dxa"/>
          </w:tcPr>
          <w:p w14:paraId="492A94F7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3A6C8CC">
            <w:pPr>
              <w:spacing w:after="40" w:line="240" w:lineRule="auto"/>
            </w:pPr>
            <w:r>
              <w:rPr>
                <w:b w:val="0"/>
                <w:sz w:val="18"/>
              </w:rPr>
              <w:t>后端归属规则正确；UI 权限与角色能力不一致</w:t>
            </w:r>
          </w:p>
        </w:tc>
      </w:tr>
    </w:tbl>
    <w:p w14:paraId="69211D00"/>
    <w:p w14:paraId="5C956974">
      <w:pPr>
        <w:pStyle w:val="5"/>
      </w:pPr>
      <w:r>
        <w:t>UAT-050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7B068EC">
        <w:trPr>
          <w:jc w:val="center"/>
        </w:trPr>
        <w:tc>
          <w:tcPr>
            <w:tcW w:w="4320" w:type="dxa"/>
            <w:shd w:val="clear" w:color="auto" w:fill="D9D9D9"/>
          </w:tcPr>
          <w:p w14:paraId="73D70151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97F9BA1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D8AC256">
        <w:trPr>
          <w:jc w:val="center"/>
        </w:trPr>
        <w:tc>
          <w:tcPr>
            <w:tcW w:w="4320" w:type="dxa"/>
          </w:tcPr>
          <w:p w14:paraId="38F7CFAF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554458D6">
            <w:pPr>
              <w:spacing w:after="40" w:line="240" w:lineRule="auto"/>
            </w:pPr>
            <w:r>
              <w:rPr>
                <w:b w:val="0"/>
                <w:sz w:val="18"/>
              </w:rPr>
              <w:t>UAT-050</w:t>
            </w:r>
          </w:p>
        </w:tc>
      </w:tr>
      <w:tr w14:paraId="6C88E1DE">
        <w:trPr>
          <w:jc w:val="center"/>
        </w:trPr>
        <w:tc>
          <w:tcPr>
            <w:tcW w:w="4320" w:type="dxa"/>
          </w:tcPr>
          <w:p w14:paraId="5AC61BBA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43DEE4F7">
            <w:pPr>
              <w:spacing w:after="40" w:line="240" w:lineRule="auto"/>
            </w:pPr>
            <w:r>
              <w:rPr>
                <w:b w:val="0"/>
                <w:sz w:val="18"/>
              </w:rPr>
              <w:t>知识库创建</w:t>
            </w:r>
          </w:p>
        </w:tc>
      </w:tr>
      <w:tr w14:paraId="2E467363">
        <w:trPr>
          <w:jc w:val="center"/>
        </w:trPr>
        <w:tc>
          <w:tcPr>
            <w:tcW w:w="4320" w:type="dxa"/>
          </w:tcPr>
          <w:p w14:paraId="635E9374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06D0619">
            <w:pPr>
              <w:spacing w:after="40" w:line="240" w:lineRule="auto"/>
            </w:pPr>
            <w:r>
              <w:rPr>
                <w:b w:val="0"/>
                <w:sz w:val="18"/>
              </w:rPr>
              <w:t>normal 不能创建知识库</w:t>
            </w:r>
          </w:p>
        </w:tc>
      </w:tr>
      <w:tr w14:paraId="6C345AB8">
        <w:trPr>
          <w:jc w:val="center"/>
        </w:trPr>
        <w:tc>
          <w:tcPr>
            <w:tcW w:w="4320" w:type="dxa"/>
          </w:tcPr>
          <w:p w14:paraId="328EED7E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139F7057">
            <w:pPr>
              <w:spacing w:after="40" w:line="240" w:lineRule="auto"/>
            </w:pPr>
            <w:r>
              <w:rPr>
                <w:b w:val="0"/>
                <w:sz w:val="18"/>
              </w:rPr>
              <w:t>1. 以 normal 角色登录</w:t>
            </w:r>
          </w:p>
        </w:tc>
      </w:tr>
      <w:tr w14:paraId="20FEFBC6">
        <w:trPr>
          <w:jc w:val="center"/>
        </w:trPr>
        <w:tc>
          <w:tcPr>
            <w:tcW w:w="4320" w:type="dxa"/>
          </w:tcPr>
          <w:p w14:paraId="570CE581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2C044D91">
            <w:pPr>
              <w:spacing w:after="40" w:line="240" w:lineRule="auto"/>
            </w:pPr>
            <w:r>
              <w:rPr>
                <w:b w:val="0"/>
                <w:sz w:val="18"/>
              </w:rPr>
              <w:t>1. 进入知识库列表</w:t>
            </w:r>
          </w:p>
          <w:p w14:paraId="45C9A775">
            <w:pPr>
              <w:spacing w:after="40" w:line="240" w:lineRule="auto"/>
            </w:pPr>
            <w:r>
              <w:rPr>
                <w:b w:val="0"/>
                <w:sz w:val="18"/>
              </w:rPr>
              <w:t>2. 查看是否有「创建知识库」按钮</w:t>
            </w:r>
          </w:p>
        </w:tc>
      </w:tr>
      <w:tr w14:paraId="6BA6AE4F">
        <w:trPr>
          <w:jc w:val="center"/>
        </w:trPr>
        <w:tc>
          <w:tcPr>
            <w:tcW w:w="4320" w:type="dxa"/>
          </w:tcPr>
          <w:p w14:paraId="1A9ED8A0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4DD1BCD0">
            <w:pPr>
              <w:spacing w:after="40" w:line="240" w:lineRule="auto"/>
            </w:pPr>
            <w:r>
              <w:rPr>
                <w:b w:val="0"/>
                <w:sz w:val="18"/>
              </w:rPr>
              <w:t>1. 不显示「创建知识库」按钮</w:t>
            </w:r>
          </w:p>
          <w:p w14:paraId="22058CF5">
            <w:pPr>
              <w:spacing w:after="40" w:line="240" w:lineRule="auto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 w14:paraId="39A86918">
        <w:trPr>
          <w:jc w:val="center"/>
        </w:trPr>
        <w:tc>
          <w:tcPr>
            <w:tcW w:w="4320" w:type="dxa"/>
          </w:tcPr>
          <w:p w14:paraId="61DB4088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270AA42D">
            <w:pPr>
              <w:spacing w:after="40" w:line="240" w:lineRule="auto"/>
            </w:pPr>
            <w:r>
              <w:rPr>
                <w:b w:val="0"/>
                <w:sz w:val="18"/>
              </w:rPr>
              <w:t>钱七（normal）导航无「知识库」入口；POST /datasets 返回 403。</w:t>
            </w:r>
          </w:p>
        </w:tc>
      </w:tr>
      <w:tr w14:paraId="6BAC182A">
        <w:trPr>
          <w:jc w:val="center"/>
        </w:trPr>
        <w:tc>
          <w:tcPr>
            <w:tcW w:w="4320" w:type="dxa"/>
          </w:tcPr>
          <w:p w14:paraId="09DC7B8E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BD13CB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AB80BE8">
        <w:trPr>
          <w:jc w:val="center"/>
        </w:trPr>
        <w:tc>
          <w:tcPr>
            <w:tcW w:w="4320" w:type="dxa"/>
          </w:tcPr>
          <w:p w14:paraId="79286B12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DB2BDB8">
            <w:pPr>
              <w:spacing w:after="40" w:line="240" w:lineRule="auto"/>
            </w:pPr>
          </w:p>
        </w:tc>
      </w:tr>
      <w:tr w14:paraId="6A228C66">
        <w:trPr>
          <w:jc w:val="center"/>
        </w:trPr>
        <w:tc>
          <w:tcPr>
            <w:tcW w:w="4320" w:type="dxa"/>
          </w:tcPr>
          <w:p w14:paraId="465ACBC8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610AAEEF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47B894C4">
        <w:trPr>
          <w:jc w:val="center"/>
        </w:trPr>
        <w:tc>
          <w:tcPr>
            <w:tcW w:w="4320" w:type="dxa"/>
          </w:tcPr>
          <w:p w14:paraId="124288F7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6FEE9A7A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096186BD">
        <w:trPr>
          <w:jc w:val="center"/>
        </w:trPr>
        <w:tc>
          <w:tcPr>
            <w:tcW w:w="4320" w:type="dxa"/>
          </w:tcPr>
          <w:p w14:paraId="521FE204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116E8DF">
            <w:pPr>
              <w:spacing w:after="40" w:line="240" w:lineRule="auto"/>
            </w:pPr>
          </w:p>
        </w:tc>
      </w:tr>
    </w:tbl>
    <w:p w14:paraId="7138C01F"/>
    <w:p w14:paraId="0483A2EA">
      <w:pPr>
        <w:pStyle w:val="5"/>
      </w:pPr>
      <w:r>
        <w:t>UAT-051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AD20534">
        <w:trPr>
          <w:jc w:val="center"/>
        </w:trPr>
        <w:tc>
          <w:tcPr>
            <w:tcW w:w="4320" w:type="dxa"/>
            <w:shd w:val="clear" w:color="auto" w:fill="D9D9D9"/>
          </w:tcPr>
          <w:p w14:paraId="7932C102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169DDC9D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36894B7D">
        <w:trPr>
          <w:jc w:val="center"/>
        </w:trPr>
        <w:tc>
          <w:tcPr>
            <w:tcW w:w="4320" w:type="dxa"/>
          </w:tcPr>
          <w:p w14:paraId="7E9B2169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7E134045">
            <w:pPr>
              <w:spacing w:after="40" w:line="240" w:lineRule="auto"/>
            </w:pPr>
            <w:r>
              <w:rPr>
                <w:b w:val="0"/>
                <w:sz w:val="18"/>
              </w:rPr>
              <w:t>UAT-051</w:t>
            </w:r>
          </w:p>
        </w:tc>
      </w:tr>
      <w:tr w14:paraId="6447C737">
        <w:trPr>
          <w:jc w:val="center"/>
        </w:trPr>
        <w:tc>
          <w:tcPr>
            <w:tcW w:w="4320" w:type="dxa"/>
          </w:tcPr>
          <w:p w14:paraId="3A8578B1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76C66E29">
            <w:pPr>
              <w:spacing w:after="40" w:line="240" w:lineRule="auto"/>
            </w:pPr>
            <w:r>
              <w:rPr>
                <w:b w:val="0"/>
                <w:sz w:val="18"/>
              </w:rPr>
              <w:t>默认部门</w:t>
            </w:r>
          </w:p>
        </w:tc>
      </w:tr>
      <w:tr w14:paraId="767419F2">
        <w:trPr>
          <w:jc w:val="center"/>
        </w:trPr>
        <w:tc>
          <w:tcPr>
            <w:tcW w:w="4320" w:type="dxa"/>
          </w:tcPr>
          <w:p w14:paraId="6E3942AF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28172533">
            <w:pPr>
              <w:spacing w:after="40" w:line="240" w:lineRule="auto"/>
            </w:pPr>
            <w:r>
              <w:rPr>
                <w:b w:val="0"/>
                <w:sz w:val="18"/>
              </w:rPr>
              <w:t>新租户有默认部门</w:t>
            </w:r>
          </w:p>
        </w:tc>
      </w:tr>
      <w:tr w14:paraId="2144EECE">
        <w:trPr>
          <w:jc w:val="center"/>
        </w:trPr>
        <w:tc>
          <w:tcPr>
            <w:tcW w:w="4320" w:type="dxa"/>
          </w:tcPr>
          <w:p w14:paraId="7F5CE34D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862B10D">
            <w:pPr>
              <w:spacing w:after="40" w:line="240" w:lineRule="auto"/>
            </w:pPr>
            <w:r>
              <w:rPr>
                <w:b w:val="0"/>
                <w:sz w:val="18"/>
              </w:rPr>
              <w:t>1. 新注册一个租户</w:t>
            </w:r>
          </w:p>
          <w:p w14:paraId="6307E5FB">
            <w:pPr>
              <w:spacing w:after="40" w:line="240" w:lineRule="auto"/>
            </w:pPr>
            <w:r>
              <w:rPr>
                <w:b w:val="0"/>
                <w:sz w:val="18"/>
              </w:rPr>
              <w:t>2. 以该租户 owner 登录</w:t>
            </w:r>
          </w:p>
        </w:tc>
      </w:tr>
      <w:tr w14:paraId="1B0F1598">
        <w:trPr>
          <w:jc w:val="center"/>
        </w:trPr>
        <w:tc>
          <w:tcPr>
            <w:tcW w:w="4320" w:type="dxa"/>
          </w:tcPr>
          <w:p w14:paraId="1BBB6F95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56900317">
            <w:pPr>
              <w:spacing w:after="40" w:line="240" w:lineRule="auto"/>
            </w:pPr>
            <w:r>
              <w:rPr>
                <w:b w:val="0"/>
                <w:sz w:val="18"/>
              </w:rPr>
              <w:t>1. 打开「设置 &gt; 部门管理」页面</w:t>
            </w:r>
          </w:p>
          <w:p w14:paraId="5DC9BC19">
            <w:pPr>
              <w:spacing w:after="40" w:line="240" w:lineRule="auto"/>
            </w:pPr>
            <w:r>
              <w:rPr>
                <w:b w:val="0"/>
                <w:sz w:val="18"/>
              </w:rPr>
              <w:t>2. 查看部门列表</w:t>
            </w:r>
          </w:p>
        </w:tc>
      </w:tr>
      <w:tr w14:paraId="67AFDAE1">
        <w:trPr>
          <w:jc w:val="center"/>
        </w:trPr>
        <w:tc>
          <w:tcPr>
            <w:tcW w:w="4320" w:type="dxa"/>
          </w:tcPr>
          <w:p w14:paraId="08FD258C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7CD5F861">
            <w:pPr>
              <w:spacing w:after="40" w:line="240" w:lineRule="auto"/>
            </w:pPr>
            <w:r>
              <w:rPr>
                <w:b w:val="0"/>
                <w:sz w:val="18"/>
              </w:rPr>
              <w:t>1. 存在默认部门</w:t>
            </w:r>
          </w:p>
          <w:p w14:paraId="127E76CC">
            <w:pPr>
              <w:spacing w:after="40" w:line="240" w:lineRule="auto"/>
            </w:pPr>
            <w:r>
              <w:rPr>
                <w:b w:val="0"/>
                <w:sz w:val="18"/>
              </w:rPr>
              <w:t>2. 仅一个默认部门</w:t>
            </w:r>
          </w:p>
        </w:tc>
      </w:tr>
      <w:tr w14:paraId="3E9252E4">
        <w:trPr>
          <w:jc w:val="center"/>
        </w:trPr>
        <w:tc>
          <w:tcPr>
            <w:tcW w:w="4320" w:type="dxa"/>
          </w:tcPr>
          <w:p w14:paraId="3CC2D523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1D9DAB3">
            <w:pPr>
              <w:spacing w:after="40" w:line="240" w:lineRule="auto"/>
            </w:pPr>
            <w:r>
              <w:rPr>
                <w:b w:val="0"/>
                <w:sz w:val="18"/>
              </w:rPr>
              <w:t>现网租户部门列表「总公司」带默认标记，且全库仅 1 个 is_default=true。未另行新注册租户（环境已初始化）。</w:t>
            </w:r>
          </w:p>
        </w:tc>
      </w:tr>
      <w:tr w14:paraId="1E404B4C">
        <w:trPr>
          <w:jc w:val="center"/>
        </w:trPr>
        <w:tc>
          <w:tcPr>
            <w:tcW w:w="4320" w:type="dxa"/>
          </w:tcPr>
          <w:p w14:paraId="05B6EFC5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B946F0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A2CCA6B">
        <w:trPr>
          <w:jc w:val="center"/>
        </w:trPr>
        <w:tc>
          <w:tcPr>
            <w:tcW w:w="4320" w:type="dxa"/>
          </w:tcPr>
          <w:p w14:paraId="564C4BFB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7194B5B">
            <w:pPr>
              <w:spacing w:after="40" w:line="240" w:lineRule="auto"/>
            </w:pPr>
          </w:p>
        </w:tc>
      </w:tr>
      <w:tr w14:paraId="74C44598">
        <w:trPr>
          <w:jc w:val="center"/>
        </w:trPr>
        <w:tc>
          <w:tcPr>
            <w:tcW w:w="4320" w:type="dxa"/>
          </w:tcPr>
          <w:p w14:paraId="6570308A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66BE556C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3030B023">
        <w:trPr>
          <w:jc w:val="center"/>
        </w:trPr>
        <w:tc>
          <w:tcPr>
            <w:tcW w:w="4320" w:type="dxa"/>
          </w:tcPr>
          <w:p w14:paraId="75D81E04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64DB2751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546CE2B3">
        <w:trPr>
          <w:jc w:val="center"/>
        </w:trPr>
        <w:tc>
          <w:tcPr>
            <w:tcW w:w="4320" w:type="dxa"/>
          </w:tcPr>
          <w:p w14:paraId="12B6CD6F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48123E73">
            <w:pPr>
              <w:spacing w:after="40" w:line="240" w:lineRule="auto"/>
            </w:pPr>
            <w:r>
              <w:rPr>
                <w:b w:val="0"/>
                <w:sz w:val="18"/>
              </w:rPr>
              <w:t>以现网唯一默认部门等价验证；完整「新注册租户」未重复执行</w:t>
            </w:r>
          </w:p>
        </w:tc>
      </w:tr>
    </w:tbl>
    <w:p w14:paraId="11AB4570"/>
    <w:p w14:paraId="69E6CDD8">
      <w:pPr>
        <w:pStyle w:val="4"/>
      </w:pPr>
      <w:r>
        <w:t>4. 权限范围</w:t>
      </w:r>
    </w:p>
    <w:p w14:paraId="14F001EB">
      <w:pPr>
        <w:pStyle w:val="5"/>
      </w:pPr>
      <w:r>
        <w:t>UAT-052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F9BE494">
        <w:trPr>
          <w:jc w:val="center"/>
        </w:trPr>
        <w:tc>
          <w:tcPr>
            <w:tcW w:w="4320" w:type="dxa"/>
            <w:shd w:val="clear" w:color="auto" w:fill="D9D9D9"/>
          </w:tcPr>
          <w:p w14:paraId="04586398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51E33578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10D2BA48">
        <w:trPr>
          <w:jc w:val="center"/>
        </w:trPr>
        <w:tc>
          <w:tcPr>
            <w:tcW w:w="4320" w:type="dxa"/>
          </w:tcPr>
          <w:p w14:paraId="62917DF6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8A0D946">
            <w:pPr>
              <w:spacing w:after="40" w:line="240" w:lineRule="auto"/>
            </w:pPr>
            <w:r>
              <w:rPr>
                <w:b w:val="0"/>
                <w:sz w:val="18"/>
              </w:rPr>
              <w:t>UAT-052</w:t>
            </w:r>
          </w:p>
        </w:tc>
      </w:tr>
      <w:tr w14:paraId="3AAF9DF8">
        <w:trPr>
          <w:jc w:val="center"/>
        </w:trPr>
        <w:tc>
          <w:tcPr>
            <w:tcW w:w="4320" w:type="dxa"/>
          </w:tcPr>
          <w:p w14:paraId="5FB15FC0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375B4E9B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</w:tr>
      <w:tr w14:paraId="2A3C0E6C">
        <w:trPr>
          <w:jc w:val="center"/>
        </w:trPr>
        <w:tc>
          <w:tcPr>
            <w:tcW w:w="4320" w:type="dxa"/>
          </w:tcPr>
          <w:p w14:paraId="207E5F39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661C3603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部门管理员看本部门成员</w:t>
            </w:r>
          </w:p>
        </w:tc>
      </w:tr>
      <w:tr w14:paraId="15E35B27">
        <w:trPr>
          <w:jc w:val="center"/>
        </w:trPr>
        <w:tc>
          <w:tcPr>
            <w:tcW w:w="4320" w:type="dxa"/>
          </w:tcPr>
          <w:p w14:paraId="629E2FD3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148DDB32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47AC3AB6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技术部有成员若干</w:t>
            </w:r>
          </w:p>
          <w:p w14:paraId="2326E11E">
            <w:pPr>
              <w:spacing w:after="40" w:line="240" w:lineRule="auto"/>
            </w:pPr>
            <w:r>
              <w:rPr>
                <w:b w:val="0"/>
                <w:sz w:val="18"/>
              </w:rPr>
              <w:t>3. 前端组有成员若干</w:t>
            </w:r>
          </w:p>
        </w:tc>
      </w:tr>
      <w:tr w14:paraId="76105505">
        <w:trPr>
          <w:jc w:val="center"/>
        </w:trPr>
        <w:tc>
          <w:tcPr>
            <w:tcW w:w="4320" w:type="dxa"/>
          </w:tcPr>
          <w:p w14:paraId="52CED89B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4E7A2282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进入部门管理</w:t>
            </w:r>
          </w:p>
          <w:p w14:paraId="69AE3050">
            <w:pPr>
              <w:spacing w:after="40" w:line="240" w:lineRule="auto"/>
            </w:pPr>
            <w:r>
              <w:rPr>
                <w:b w:val="0"/>
                <w:sz w:val="18"/>
              </w:rPr>
              <w:t>2. 打开技术部成员列表</w:t>
            </w:r>
          </w:p>
          <w:p w14:paraId="0DEA6780">
            <w:pPr>
              <w:spacing w:after="40" w:line="240" w:lineRule="auto"/>
            </w:pPr>
            <w:r>
              <w:rPr>
                <w:b w:val="0"/>
                <w:sz w:val="18"/>
              </w:rPr>
              <w:t>3. 查看成员数量</w:t>
            </w:r>
          </w:p>
        </w:tc>
      </w:tr>
      <w:tr w14:paraId="0E1FFDB5">
        <w:trPr>
          <w:jc w:val="center"/>
        </w:trPr>
        <w:tc>
          <w:tcPr>
            <w:tcW w:w="4320" w:type="dxa"/>
          </w:tcPr>
          <w:p w14:paraId="3111B8DB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7D2486D">
            <w:pPr>
              <w:spacing w:after="40" w:line="240" w:lineRule="auto"/>
            </w:pPr>
            <w:r>
              <w:rPr>
                <w:b w:val="0"/>
                <w:sz w:val="18"/>
              </w:rPr>
              <w:t>1. 列表仅显示本部门成员</w:t>
            </w:r>
          </w:p>
          <w:p w14:paraId="2C6F1EDD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不含</w:t>
            </w:r>
            <w:r>
              <w:rPr>
                <w:b w:val="0"/>
                <w:sz w:val="18"/>
              </w:rPr>
              <w:t>子部门成员（子部门需进该子部门详情）</w:t>
            </w:r>
          </w:p>
        </w:tc>
      </w:tr>
      <w:tr w14:paraId="66A7E32C">
        <w:trPr>
          <w:jc w:val="center"/>
        </w:trPr>
        <w:tc>
          <w:tcPr>
            <w:tcW w:w="4320" w:type="dxa"/>
          </w:tcPr>
          <w:p w14:paraId="75C17CE6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4A8F974C">
            <w:pPr>
              <w:spacing w:after="40" w:line="240" w:lineRule="auto"/>
            </w:pPr>
            <w:r>
              <w:rPr>
                <w:b w:val="0"/>
                <w:sz w:val="18"/>
              </w:rPr>
              <w:t>张三打开技术部成员接口：仅张三、赵六、李四；前端组成员列表为空（不含子部门成员）。产品部成员接口 403。</w:t>
            </w:r>
          </w:p>
        </w:tc>
      </w:tr>
      <w:tr w14:paraId="395E5208">
        <w:trPr>
          <w:jc w:val="center"/>
        </w:trPr>
        <w:tc>
          <w:tcPr>
            <w:tcW w:w="4320" w:type="dxa"/>
          </w:tcPr>
          <w:p w14:paraId="06F9B55E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7390AFF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4DD48B5">
        <w:trPr>
          <w:jc w:val="center"/>
        </w:trPr>
        <w:tc>
          <w:tcPr>
            <w:tcW w:w="4320" w:type="dxa"/>
          </w:tcPr>
          <w:p w14:paraId="41C25086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045722C1">
            <w:pPr>
              <w:spacing w:after="40" w:line="240" w:lineRule="auto"/>
            </w:pPr>
          </w:p>
        </w:tc>
      </w:tr>
      <w:tr w14:paraId="6E81F01B">
        <w:trPr>
          <w:jc w:val="center"/>
        </w:trPr>
        <w:tc>
          <w:tcPr>
            <w:tcW w:w="4320" w:type="dxa"/>
          </w:tcPr>
          <w:p w14:paraId="3D6C7759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694CED87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6A37FB84">
        <w:trPr>
          <w:jc w:val="center"/>
        </w:trPr>
        <w:tc>
          <w:tcPr>
            <w:tcW w:w="4320" w:type="dxa"/>
          </w:tcPr>
          <w:p w14:paraId="49F3FA8E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6258E2BC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608489CB">
        <w:trPr>
          <w:jc w:val="center"/>
        </w:trPr>
        <w:tc>
          <w:tcPr>
            <w:tcW w:w="4320" w:type="dxa"/>
          </w:tcPr>
          <w:p w14:paraId="039DED36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55B72071">
            <w:pPr>
              <w:spacing w:after="40" w:line="240" w:lineRule="auto"/>
            </w:pPr>
          </w:p>
        </w:tc>
      </w:tr>
    </w:tbl>
    <w:p w14:paraId="05C9E549"/>
    <w:p w14:paraId="04BE927C">
      <w:pPr>
        <w:pStyle w:val="5"/>
      </w:pPr>
      <w:r>
        <w:t>UAT-053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6DE972A">
        <w:trPr>
          <w:jc w:val="center"/>
        </w:trPr>
        <w:tc>
          <w:tcPr>
            <w:tcW w:w="4320" w:type="dxa"/>
            <w:shd w:val="clear" w:color="auto" w:fill="D9D9D9"/>
          </w:tcPr>
          <w:p w14:paraId="3490EA33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259A5765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7A0EC8C1">
        <w:trPr>
          <w:jc w:val="center"/>
        </w:trPr>
        <w:tc>
          <w:tcPr>
            <w:tcW w:w="4320" w:type="dxa"/>
          </w:tcPr>
          <w:p w14:paraId="0431995B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49D9E5F5">
            <w:pPr>
              <w:spacing w:after="40" w:line="240" w:lineRule="auto"/>
            </w:pPr>
            <w:r>
              <w:rPr>
                <w:b w:val="0"/>
                <w:sz w:val="18"/>
              </w:rPr>
              <w:t>UAT-053</w:t>
            </w:r>
          </w:p>
        </w:tc>
      </w:tr>
      <w:tr w14:paraId="196ACF20">
        <w:trPr>
          <w:jc w:val="center"/>
        </w:trPr>
        <w:tc>
          <w:tcPr>
            <w:tcW w:w="4320" w:type="dxa"/>
          </w:tcPr>
          <w:p w14:paraId="4CF14B94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7A18109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</w:tr>
      <w:tr w14:paraId="644CD798">
        <w:trPr>
          <w:jc w:val="center"/>
        </w:trPr>
        <w:tc>
          <w:tcPr>
            <w:tcW w:w="4320" w:type="dxa"/>
          </w:tcPr>
          <w:p w14:paraId="6BF657E1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1830CFE8">
            <w:pPr>
              <w:spacing w:after="40" w:line="240" w:lineRule="auto"/>
            </w:pPr>
            <w:r>
              <w:rPr>
                <w:b w:val="0"/>
                <w:sz w:val="18"/>
              </w:rPr>
              <w:t>不能看其他部门成员</w:t>
            </w:r>
          </w:p>
        </w:tc>
      </w:tr>
      <w:tr w14:paraId="5350A34E">
        <w:trPr>
          <w:jc w:val="center"/>
        </w:trPr>
        <w:tc>
          <w:tcPr>
            <w:tcW w:w="4320" w:type="dxa"/>
          </w:tcPr>
          <w:p w14:paraId="69297E2A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D7699D6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4EBEBD49">
            <w:pPr>
              <w:spacing w:after="40" w:line="240" w:lineRule="auto"/>
            </w:pPr>
            <w:r>
              <w:rPr>
                <w:b w:val="0"/>
                <w:sz w:val="18"/>
              </w:rPr>
              <w:t>2. 存在产品部</w:t>
            </w:r>
          </w:p>
        </w:tc>
      </w:tr>
      <w:tr w14:paraId="5F472383">
        <w:trPr>
          <w:jc w:val="center"/>
        </w:trPr>
        <w:tc>
          <w:tcPr>
            <w:tcW w:w="4320" w:type="dxa"/>
          </w:tcPr>
          <w:p w14:paraId="3D3699EE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45FFB763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进入部门管理</w:t>
            </w:r>
          </w:p>
          <w:p w14:paraId="622DB832">
            <w:pPr>
              <w:spacing w:after="40" w:line="240" w:lineRule="auto"/>
            </w:pPr>
            <w:r>
              <w:rPr>
                <w:b w:val="0"/>
                <w:sz w:val="18"/>
              </w:rPr>
              <w:t>2. 尝试打开产品部详情</w:t>
            </w:r>
          </w:p>
        </w:tc>
      </w:tr>
      <w:tr w14:paraId="22C2B25B">
        <w:trPr>
          <w:jc w:val="center"/>
        </w:trPr>
        <w:tc>
          <w:tcPr>
            <w:tcW w:w="4320" w:type="dxa"/>
          </w:tcPr>
          <w:p w14:paraId="3ACE7B3B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4F6C43B6">
            <w:pPr>
              <w:spacing w:after="40" w:line="240" w:lineRule="auto"/>
            </w:pPr>
            <w:r>
              <w:rPr>
                <w:b w:val="0"/>
                <w:sz w:val="18"/>
              </w:rPr>
              <w:t>1. 无权限或不可进入</w:t>
            </w:r>
          </w:p>
          <w:p w14:paraId="273A7874">
            <w:pPr>
              <w:spacing w:after="40" w:line="240" w:lineRule="auto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 w14:paraId="66D8FD0C">
        <w:trPr>
          <w:jc w:val="center"/>
        </w:trPr>
        <w:tc>
          <w:tcPr>
            <w:tcW w:w="4320" w:type="dxa"/>
          </w:tcPr>
          <w:p w14:paraId="43DA8C8A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06A61135">
            <w:pPr>
              <w:spacing w:after="40" w:line="240" w:lineRule="auto"/>
            </w:pPr>
            <w:r>
              <w:rPr>
                <w:b w:val="0"/>
                <w:sz w:val="18"/>
              </w:rPr>
              <w:t>张三部门列表中产品部「管理」按钮 disabled；调用 GET .../departments/{产品部}/members 返回 401。</w:t>
            </w:r>
          </w:p>
        </w:tc>
      </w:tr>
      <w:tr w14:paraId="7633E477">
        <w:trPr>
          <w:jc w:val="center"/>
        </w:trPr>
        <w:tc>
          <w:tcPr>
            <w:tcW w:w="4320" w:type="dxa"/>
          </w:tcPr>
          <w:p w14:paraId="6BB6323B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7D65268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F6CF902">
        <w:trPr>
          <w:jc w:val="center"/>
        </w:trPr>
        <w:tc>
          <w:tcPr>
            <w:tcW w:w="4320" w:type="dxa"/>
          </w:tcPr>
          <w:p w14:paraId="1F873081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F1BC555">
            <w:pPr>
              <w:spacing w:after="40" w:line="240" w:lineRule="auto"/>
            </w:pPr>
          </w:p>
        </w:tc>
      </w:tr>
      <w:tr w14:paraId="3BB84623">
        <w:trPr>
          <w:jc w:val="center"/>
        </w:trPr>
        <w:tc>
          <w:tcPr>
            <w:tcW w:w="4320" w:type="dxa"/>
          </w:tcPr>
          <w:p w14:paraId="4011B337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D3972B9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17:21</w:t>
            </w:r>
          </w:p>
        </w:tc>
      </w:tr>
      <w:tr w14:paraId="22DF0AAD">
        <w:trPr>
          <w:jc w:val="center"/>
        </w:trPr>
        <w:tc>
          <w:tcPr>
            <w:tcW w:w="4320" w:type="dxa"/>
          </w:tcPr>
          <w:p w14:paraId="0B3B0C5B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51261C9A">
            <w:pPr>
              <w:spacing w:after="40" w:line="240" w:lineRule="auto"/>
            </w:pPr>
            <w:r>
              <w:rPr>
                <w:b w:val="0"/>
                <w:sz w:val="18"/>
              </w:rPr>
              <w:t>2026-09-17 17:21</w:t>
            </w:r>
          </w:p>
        </w:tc>
      </w:tr>
      <w:tr w14:paraId="171A77C1">
        <w:trPr>
          <w:jc w:val="center"/>
        </w:trPr>
        <w:tc>
          <w:tcPr>
            <w:tcW w:w="4320" w:type="dxa"/>
          </w:tcPr>
          <w:p w14:paraId="1B219200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1850B07D">
            <w:pPr>
              <w:spacing w:after="40" w:line="240" w:lineRule="auto"/>
            </w:pPr>
            <w:r>
              <w:rPr>
                <w:b w:val="0"/>
                <w:sz w:val="18"/>
              </w:rPr>
              <w:t>预期写 403，实际成员接口为 401；效果均为不可进入</w:t>
            </w:r>
          </w:p>
        </w:tc>
      </w:tr>
    </w:tbl>
    <w:p w14:paraId="6A63E70A"/>
    <w:p w14:paraId="06D88397">
      <w:pPr>
        <w:pStyle w:val="5"/>
      </w:pPr>
      <w:r>
        <w:t>UAT-054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E4952D7">
        <w:trPr>
          <w:jc w:val="center"/>
        </w:trPr>
        <w:tc>
          <w:tcPr>
            <w:tcW w:w="4320" w:type="dxa"/>
            <w:shd w:val="clear" w:color="auto" w:fill="D9D9D9"/>
          </w:tcPr>
          <w:p w14:paraId="3946D355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5364DF53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9D1BC7B">
        <w:trPr>
          <w:jc w:val="center"/>
        </w:trPr>
        <w:tc>
          <w:tcPr>
            <w:tcW w:w="4320" w:type="dxa"/>
          </w:tcPr>
          <w:p w14:paraId="41C72DFB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2F372698">
            <w:pPr>
              <w:spacing w:after="40" w:line="240" w:lineRule="auto"/>
            </w:pPr>
            <w:r>
              <w:rPr>
                <w:b w:val="0"/>
                <w:sz w:val="18"/>
              </w:rPr>
              <w:t>UAT-054</w:t>
            </w:r>
          </w:p>
        </w:tc>
      </w:tr>
      <w:tr w14:paraId="49F66275">
        <w:trPr>
          <w:jc w:val="center"/>
        </w:trPr>
        <w:tc>
          <w:tcPr>
            <w:tcW w:w="4320" w:type="dxa"/>
          </w:tcPr>
          <w:p w14:paraId="3A4C47A7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F80402B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</w:tr>
      <w:tr w14:paraId="22B4CF1D">
        <w:trPr>
          <w:jc w:val="center"/>
        </w:trPr>
        <w:tc>
          <w:tcPr>
            <w:tcW w:w="4320" w:type="dxa"/>
          </w:tcPr>
          <w:p w14:paraId="4455E5D1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2F9E6E3">
            <w:pPr>
              <w:spacing w:after="40" w:line="240" w:lineRule="auto"/>
            </w:pPr>
            <w:r>
              <w:rPr>
                <w:b w:val="0"/>
                <w:sz w:val="18"/>
              </w:rPr>
              <w:t>非管理员 editor 只看本部门</w:t>
            </w:r>
          </w:p>
        </w:tc>
      </w:tr>
      <w:tr w14:paraId="7A5F100A">
        <w:trPr>
          <w:jc w:val="center"/>
        </w:trPr>
        <w:tc>
          <w:tcPr>
            <w:tcW w:w="4320" w:type="dxa"/>
          </w:tcPr>
          <w:p w14:paraId="2CB219A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679265F3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 editor 登录（非部门管理员）</w:t>
            </w:r>
          </w:p>
          <w:p w14:paraId="4E1D22AF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技术部有应用 A、产品部有应用 B</w:t>
            </w:r>
          </w:p>
        </w:tc>
      </w:tr>
      <w:tr w14:paraId="2580EEBE">
        <w:trPr>
          <w:jc w:val="center"/>
        </w:trPr>
        <w:tc>
          <w:tcPr>
            <w:tcW w:w="4320" w:type="dxa"/>
          </w:tcPr>
          <w:p w14:paraId="4C14FF9A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4AEC9B47">
            <w:pPr>
              <w:spacing w:after="40" w:line="240" w:lineRule="auto"/>
            </w:pPr>
            <w:r>
              <w:rPr>
                <w:b w:val="0"/>
                <w:sz w:val="18"/>
              </w:rPr>
              <w:t>1. 进入工作室应用列表</w:t>
            </w:r>
          </w:p>
          <w:p w14:paraId="1441E0A2">
            <w:pPr>
              <w:spacing w:after="40" w:line="240" w:lineRule="auto"/>
            </w:pPr>
            <w:r>
              <w:rPr>
                <w:b w:val="0"/>
                <w:sz w:val="18"/>
              </w:rPr>
              <w:t>2. 尝试打开产品部应用 B</w:t>
            </w:r>
          </w:p>
        </w:tc>
      </w:tr>
      <w:tr w14:paraId="6F2461A1">
        <w:trPr>
          <w:jc w:val="center"/>
        </w:trPr>
        <w:tc>
          <w:tcPr>
            <w:tcW w:w="4320" w:type="dxa"/>
          </w:tcPr>
          <w:p w14:paraId="38B2C860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4B081840">
            <w:pPr>
              <w:spacing w:after="40" w:line="240" w:lineRule="auto"/>
            </w:pPr>
            <w:r>
              <w:rPr>
                <w:b w:val="0"/>
                <w:sz w:val="18"/>
              </w:rPr>
              <w:t>1. 列表仅显示本部门应用 A</w:t>
            </w:r>
          </w:p>
          <w:p w14:paraId="08CA2C39">
            <w:pPr>
              <w:spacing w:after="40" w:line="240" w:lineRule="auto"/>
            </w:pPr>
            <w:r>
              <w:rPr>
                <w:b w:val="0"/>
                <w:sz w:val="18"/>
              </w:rPr>
              <w:t>2. 产品部应用 B 打不开</w:t>
            </w:r>
          </w:p>
        </w:tc>
      </w:tr>
      <w:tr w14:paraId="7E2CB294">
        <w:trPr>
          <w:jc w:val="center"/>
        </w:trPr>
        <w:tc>
          <w:tcPr>
            <w:tcW w:w="4320" w:type="dxa"/>
          </w:tcPr>
          <w:p w14:paraId="5F78EC10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09F97CB3">
            <w:pPr>
              <w:spacing w:after="40" w:line="240" w:lineRule="auto"/>
            </w:pPr>
            <w:r>
              <w:rPr>
                <w:b w:val="0"/>
                <w:sz w:val="18"/>
              </w:rPr>
              <w:t>李四工作室仅本部门应用；打开产品部应用B 返回 403。</w:t>
            </w:r>
          </w:p>
        </w:tc>
      </w:tr>
      <w:tr w14:paraId="5D685206">
        <w:trPr>
          <w:jc w:val="center"/>
        </w:trPr>
        <w:tc>
          <w:tcPr>
            <w:tcW w:w="4320" w:type="dxa"/>
          </w:tcPr>
          <w:p w14:paraId="0F7EF37A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5095B32E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E7393F2">
        <w:trPr>
          <w:jc w:val="center"/>
        </w:trPr>
        <w:tc>
          <w:tcPr>
            <w:tcW w:w="4320" w:type="dxa"/>
          </w:tcPr>
          <w:p w14:paraId="021C9B67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25562DE">
            <w:pPr>
              <w:spacing w:after="40" w:line="240" w:lineRule="auto"/>
            </w:pPr>
          </w:p>
        </w:tc>
      </w:tr>
      <w:tr w14:paraId="78CCF8B9">
        <w:trPr>
          <w:jc w:val="center"/>
        </w:trPr>
        <w:tc>
          <w:tcPr>
            <w:tcW w:w="4320" w:type="dxa"/>
          </w:tcPr>
          <w:p w14:paraId="45ED4A49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0278F05F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5A63C50D">
        <w:trPr>
          <w:jc w:val="center"/>
        </w:trPr>
        <w:tc>
          <w:tcPr>
            <w:tcW w:w="4320" w:type="dxa"/>
          </w:tcPr>
          <w:p w14:paraId="0609C61F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580B739F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3EF451B2">
        <w:trPr>
          <w:jc w:val="center"/>
        </w:trPr>
        <w:tc>
          <w:tcPr>
            <w:tcW w:w="4320" w:type="dxa"/>
          </w:tcPr>
          <w:p w14:paraId="3B39C285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332C177">
            <w:pPr>
              <w:spacing w:after="40" w:line="240" w:lineRule="auto"/>
            </w:pPr>
          </w:p>
        </w:tc>
      </w:tr>
    </w:tbl>
    <w:p w14:paraId="26E16339"/>
    <w:p w14:paraId="4E5EFBB2">
      <w:pPr>
        <w:pStyle w:val="5"/>
      </w:pPr>
      <w:r>
        <w:t>UAT-055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F31026D">
        <w:trPr>
          <w:jc w:val="center"/>
        </w:trPr>
        <w:tc>
          <w:tcPr>
            <w:tcW w:w="4320" w:type="dxa"/>
            <w:shd w:val="clear" w:color="auto" w:fill="D9D9D9"/>
          </w:tcPr>
          <w:p w14:paraId="1B2FE750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2612BBBC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4578B56">
        <w:trPr>
          <w:jc w:val="center"/>
        </w:trPr>
        <w:tc>
          <w:tcPr>
            <w:tcW w:w="4320" w:type="dxa"/>
          </w:tcPr>
          <w:p w14:paraId="072962E4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5B8660EB">
            <w:pPr>
              <w:spacing w:after="40" w:line="240" w:lineRule="auto"/>
            </w:pPr>
            <w:r>
              <w:rPr>
                <w:b w:val="0"/>
                <w:sz w:val="18"/>
              </w:rPr>
              <w:t>UAT-055</w:t>
            </w:r>
          </w:p>
        </w:tc>
      </w:tr>
      <w:tr w14:paraId="5B8D9702">
        <w:trPr>
          <w:jc w:val="center"/>
        </w:trPr>
        <w:tc>
          <w:tcPr>
            <w:tcW w:w="4320" w:type="dxa"/>
          </w:tcPr>
          <w:p w14:paraId="422697CD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0BC73623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</w:tr>
      <w:tr w14:paraId="70D54090">
        <w:trPr>
          <w:jc w:val="center"/>
        </w:trPr>
        <w:tc>
          <w:tcPr>
            <w:tcW w:w="4320" w:type="dxa"/>
          </w:tcPr>
          <w:p w14:paraId="5F5B95B8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054C797E">
            <w:pPr>
              <w:spacing w:after="40" w:line="240" w:lineRule="auto"/>
            </w:pPr>
            <w:r>
              <w:rPr>
                <w:b w:val="0"/>
                <w:sz w:val="18"/>
              </w:rPr>
              <w:t>父部门管理员可管子部门成员</w:t>
            </w:r>
          </w:p>
        </w:tc>
      </w:tr>
      <w:tr w14:paraId="398CE675">
        <w:trPr>
          <w:jc w:val="center"/>
        </w:trPr>
        <w:tc>
          <w:tcPr>
            <w:tcW w:w="4320" w:type="dxa"/>
          </w:tcPr>
          <w:p w14:paraId="15F32D33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565CADD7">
            <w:pPr>
              <w:spacing w:after="40" w:line="240" w:lineRule="auto"/>
            </w:pPr>
            <w:r>
              <w:rPr>
                <w:b w:val="0"/>
                <w:sz w:val="18"/>
              </w:rPr>
              <w:t>1. 张三是技术部部门管理员</w:t>
            </w:r>
          </w:p>
          <w:p w14:paraId="602BDCE9">
            <w:pPr>
              <w:spacing w:after="40" w:line="240" w:lineRule="auto"/>
            </w:pPr>
            <w:r>
              <w:rPr>
                <w:b w:val="0"/>
                <w:sz w:val="18"/>
              </w:rPr>
              <w:t>2. 前端组有成员李四</w:t>
            </w:r>
          </w:p>
        </w:tc>
      </w:tr>
      <w:tr w14:paraId="5635772C">
        <w:trPr>
          <w:jc w:val="center"/>
        </w:trPr>
        <w:tc>
          <w:tcPr>
            <w:tcW w:w="4320" w:type="dxa"/>
          </w:tcPr>
          <w:p w14:paraId="58A0C041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5862D368">
            <w:pPr>
              <w:spacing w:after="40" w:line="240" w:lineRule="auto"/>
            </w:pPr>
            <w:r>
              <w:rPr>
                <w:b w:val="0"/>
                <w:sz w:val="18"/>
              </w:rPr>
              <w:t>1. 进入前端组部门详情</w:t>
            </w:r>
          </w:p>
          <w:p w14:paraId="48F97570">
            <w:pPr>
              <w:spacing w:after="40" w:line="240" w:lineRule="auto"/>
            </w:pPr>
            <w:r>
              <w:rPr>
                <w:b w:val="0"/>
                <w:sz w:val="18"/>
              </w:rPr>
              <w:t>2. 选择李四，点击「移出」</w:t>
            </w:r>
          </w:p>
          <w:p w14:paraId="30C78A9E">
            <w:pPr>
              <w:spacing w:after="40" w:line="240" w:lineRule="auto"/>
            </w:pPr>
            <w:r>
              <w:rPr>
                <w:b w:val="0"/>
                <w:sz w:val="18"/>
              </w:rPr>
              <w:t>3. 目标部门选择技术部范围内某部门</w:t>
            </w:r>
          </w:p>
          <w:p w14:paraId="3B98920B">
            <w:pPr>
              <w:spacing w:after="40" w:line="240" w:lineRule="auto"/>
            </w:pPr>
            <w:r>
              <w:rPr>
                <w:b w:val="0"/>
                <w:sz w:val="18"/>
              </w:rPr>
              <w:t>4. 确认移动</w:t>
            </w:r>
          </w:p>
        </w:tc>
      </w:tr>
      <w:tr w14:paraId="25B3C1EE">
        <w:trPr>
          <w:jc w:val="center"/>
        </w:trPr>
        <w:tc>
          <w:tcPr>
            <w:tcW w:w="4320" w:type="dxa"/>
          </w:tcPr>
          <w:p w14:paraId="3728C6BD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20D40529">
            <w:pPr>
              <w:spacing w:after="40" w:line="240" w:lineRule="auto"/>
            </w:pPr>
            <w:r>
              <w:rPr>
                <w:b w:val="0"/>
                <w:sz w:val="18"/>
              </w:rPr>
              <w:t>1. 能看到李四并能移动</w:t>
            </w:r>
          </w:p>
          <w:p w14:paraId="7620D5AE">
            <w:pPr>
              <w:spacing w:after="40" w:line="240" w:lineRule="auto"/>
            </w:pPr>
            <w:r>
              <w:rPr>
                <w:b w:val="0"/>
                <w:sz w:val="18"/>
              </w:rPr>
              <w:t>2. 移动成功</w:t>
            </w:r>
          </w:p>
        </w:tc>
      </w:tr>
      <w:tr w14:paraId="32441ABE">
        <w:trPr>
          <w:jc w:val="center"/>
        </w:trPr>
        <w:tc>
          <w:tcPr>
            <w:tcW w:w="4320" w:type="dxa"/>
          </w:tcPr>
          <w:p w14:paraId="1128BAA9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640B5B85">
            <w:pPr>
              <w:spacing w:after="40" w:line="240" w:lineRule="auto"/>
            </w:pPr>
            <w:r>
              <w:rPr>
                <w:b w:val="0"/>
                <w:sz w:val="18"/>
              </w:rPr>
              <w:t>李四迁入前端组后，张三（技术部部门管理员）GET 前端组成员可见李四；PUT 将李四移至后端组返回 200，后端组成员列表含李四。</w:t>
            </w:r>
          </w:p>
        </w:tc>
      </w:tr>
      <w:tr w14:paraId="0BC9A4AC">
        <w:trPr>
          <w:jc w:val="center"/>
        </w:trPr>
        <w:tc>
          <w:tcPr>
            <w:tcW w:w="4320" w:type="dxa"/>
          </w:tcPr>
          <w:p w14:paraId="0F3D1041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060DEDA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58FAAF7">
        <w:trPr>
          <w:jc w:val="center"/>
        </w:trPr>
        <w:tc>
          <w:tcPr>
            <w:tcW w:w="4320" w:type="dxa"/>
          </w:tcPr>
          <w:p w14:paraId="44A8A7A4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F75A293">
            <w:pPr>
              <w:spacing w:after="40" w:line="240" w:lineRule="auto"/>
            </w:pPr>
          </w:p>
        </w:tc>
      </w:tr>
      <w:tr w14:paraId="0704634F">
        <w:trPr>
          <w:jc w:val="center"/>
        </w:trPr>
        <w:tc>
          <w:tcPr>
            <w:tcW w:w="4320" w:type="dxa"/>
          </w:tcPr>
          <w:p w14:paraId="48FCFC14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DBE9874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1D11989F">
        <w:trPr>
          <w:jc w:val="center"/>
        </w:trPr>
        <w:tc>
          <w:tcPr>
            <w:tcW w:w="4320" w:type="dxa"/>
          </w:tcPr>
          <w:p w14:paraId="1835F1F7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66E0A269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563F3EF4">
        <w:trPr>
          <w:jc w:val="center"/>
        </w:trPr>
        <w:tc>
          <w:tcPr>
            <w:tcW w:w="4320" w:type="dxa"/>
          </w:tcPr>
          <w:p w14:paraId="0A53D93C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1DD3823E">
            <w:pPr>
              <w:spacing w:after="40" w:line="240" w:lineRule="auto"/>
            </w:pPr>
            <w:r>
              <w:rPr>
                <w:b w:val="0"/>
                <w:sz w:val="18"/>
              </w:rPr>
              <w:t>测后李四曾临时设为前端组管理员（UAT-056），再恢复为技术部 editor</w:t>
            </w:r>
          </w:p>
        </w:tc>
      </w:tr>
    </w:tbl>
    <w:p w14:paraId="2346EEBF"/>
    <w:p w14:paraId="439B545D">
      <w:pPr>
        <w:pStyle w:val="5"/>
      </w:pPr>
      <w:r>
        <w:t>UAT-056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E00590E">
        <w:trPr>
          <w:jc w:val="center"/>
        </w:trPr>
        <w:tc>
          <w:tcPr>
            <w:tcW w:w="4320" w:type="dxa"/>
            <w:shd w:val="clear" w:color="auto" w:fill="D9D9D9"/>
          </w:tcPr>
          <w:p w14:paraId="6F7D005F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7B59A680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7FDBC4BF">
        <w:trPr>
          <w:jc w:val="center"/>
        </w:trPr>
        <w:tc>
          <w:tcPr>
            <w:tcW w:w="4320" w:type="dxa"/>
          </w:tcPr>
          <w:p w14:paraId="79913F8D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2504F1B9">
            <w:pPr>
              <w:spacing w:after="40" w:line="240" w:lineRule="auto"/>
            </w:pPr>
            <w:r>
              <w:rPr>
                <w:b w:val="0"/>
                <w:sz w:val="18"/>
              </w:rPr>
              <w:t>UAT-056</w:t>
            </w:r>
          </w:p>
        </w:tc>
      </w:tr>
      <w:tr w14:paraId="3D1C8412">
        <w:trPr>
          <w:jc w:val="center"/>
        </w:trPr>
        <w:tc>
          <w:tcPr>
            <w:tcW w:w="4320" w:type="dxa"/>
          </w:tcPr>
          <w:p w14:paraId="3B07477B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294EC36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</w:tr>
      <w:tr w14:paraId="79973535">
        <w:trPr>
          <w:jc w:val="center"/>
        </w:trPr>
        <w:tc>
          <w:tcPr>
            <w:tcW w:w="4320" w:type="dxa"/>
          </w:tcPr>
          <w:p w14:paraId="1A6AA1F0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1AF774AF">
            <w:pPr>
              <w:spacing w:after="40" w:line="240" w:lineRule="auto"/>
            </w:pPr>
            <w:r>
              <w:rPr>
                <w:b w:val="0"/>
                <w:sz w:val="18"/>
              </w:rPr>
              <w:t>子部门管理员不能管父部门</w:t>
            </w:r>
          </w:p>
        </w:tc>
      </w:tr>
      <w:tr w14:paraId="1C1C5E22">
        <w:trPr>
          <w:jc w:val="center"/>
        </w:trPr>
        <w:tc>
          <w:tcPr>
            <w:tcW w:w="4320" w:type="dxa"/>
          </w:tcPr>
          <w:p w14:paraId="6DDA2E50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AC4010D">
            <w:pPr>
              <w:spacing w:after="40" w:line="240" w:lineRule="auto"/>
            </w:pPr>
            <w:r>
              <w:rPr>
                <w:b w:val="0"/>
                <w:sz w:val="18"/>
              </w:rPr>
              <w:t>1. 李四是前端组部门管理员</w:t>
            </w:r>
          </w:p>
          <w:p w14:paraId="37E9F374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技术部有成员</w:t>
            </w:r>
          </w:p>
        </w:tc>
      </w:tr>
      <w:tr w14:paraId="30D26746">
        <w:trPr>
          <w:jc w:val="center"/>
        </w:trPr>
        <w:tc>
          <w:tcPr>
            <w:tcW w:w="4320" w:type="dxa"/>
          </w:tcPr>
          <w:p w14:paraId="29D1932F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1808679F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进入部门管理</w:t>
            </w:r>
          </w:p>
          <w:p w14:paraId="5D74A906">
            <w:pPr>
              <w:spacing w:after="40" w:line="240" w:lineRule="auto"/>
            </w:pPr>
            <w:r>
              <w:rPr>
                <w:b w:val="0"/>
                <w:sz w:val="18"/>
              </w:rPr>
              <w:t>2. 尝试查看/管理技术部级成员</w:t>
            </w:r>
          </w:p>
        </w:tc>
      </w:tr>
      <w:tr w14:paraId="062407A3">
        <w:trPr>
          <w:jc w:val="center"/>
        </w:trPr>
        <w:tc>
          <w:tcPr>
            <w:tcW w:w="4320" w:type="dxa"/>
          </w:tcPr>
          <w:p w14:paraId="6C60E222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B51C499">
            <w:pPr>
              <w:spacing w:after="40" w:line="240" w:lineRule="auto"/>
            </w:pPr>
            <w:r>
              <w:rPr>
                <w:b w:val="0"/>
                <w:sz w:val="18"/>
              </w:rPr>
              <w:t>1. 看不到技术部级成员</w:t>
            </w:r>
          </w:p>
          <w:p w14:paraId="694C81CD">
            <w:pPr>
              <w:spacing w:after="40" w:line="240" w:lineRule="auto"/>
            </w:pPr>
            <w:r>
              <w:rPr>
                <w:b w:val="0"/>
                <w:sz w:val="18"/>
              </w:rPr>
              <w:t>2. 不能管理技术部级成员</w:t>
            </w:r>
          </w:p>
        </w:tc>
      </w:tr>
      <w:tr w14:paraId="6F1F4D53">
        <w:trPr>
          <w:jc w:val="center"/>
        </w:trPr>
        <w:tc>
          <w:tcPr>
            <w:tcW w:w="4320" w:type="dxa"/>
          </w:tcPr>
          <w:p w14:paraId="2BE2D41F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6B06DF3C">
            <w:pPr>
              <w:spacing w:after="40" w:line="240" w:lineRule="auto"/>
            </w:pPr>
            <w:r>
              <w:rPr>
                <w:b w:val="0"/>
                <w:sz w:val="18"/>
              </w:rPr>
              <w:t>李四为前端组部门管理员时：GET 技术部成员 403；尝试移动技术部张三至前端组 403「No permission to move this member」。仅能见本部门（前端组）成员。</w:t>
            </w:r>
          </w:p>
        </w:tc>
      </w:tr>
      <w:tr w14:paraId="7ED34E19">
        <w:trPr>
          <w:jc w:val="center"/>
        </w:trPr>
        <w:tc>
          <w:tcPr>
            <w:tcW w:w="4320" w:type="dxa"/>
          </w:tcPr>
          <w:p w14:paraId="5E87C442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D032EC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C3D6F15">
        <w:trPr>
          <w:jc w:val="center"/>
        </w:trPr>
        <w:tc>
          <w:tcPr>
            <w:tcW w:w="4320" w:type="dxa"/>
          </w:tcPr>
          <w:p w14:paraId="05D43E32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5307C30C">
            <w:pPr>
              <w:spacing w:after="40" w:line="240" w:lineRule="auto"/>
            </w:pPr>
          </w:p>
        </w:tc>
      </w:tr>
      <w:tr w14:paraId="7AA407E3">
        <w:trPr>
          <w:jc w:val="center"/>
        </w:trPr>
        <w:tc>
          <w:tcPr>
            <w:tcW w:w="4320" w:type="dxa"/>
          </w:tcPr>
          <w:p w14:paraId="3FAB3FDD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AB7F921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23583EAB">
        <w:trPr>
          <w:jc w:val="center"/>
        </w:trPr>
        <w:tc>
          <w:tcPr>
            <w:tcW w:w="4320" w:type="dxa"/>
          </w:tcPr>
          <w:p w14:paraId="216F29C4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5D750C41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735CDEFF">
        <w:trPr>
          <w:jc w:val="center"/>
        </w:trPr>
        <w:tc>
          <w:tcPr>
            <w:tcW w:w="4320" w:type="dxa"/>
          </w:tcPr>
          <w:p w14:paraId="46F49B53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0907F8B0">
            <w:pPr>
              <w:spacing w:after="40" w:line="240" w:lineRule="auto"/>
            </w:pPr>
          </w:p>
        </w:tc>
      </w:tr>
    </w:tbl>
    <w:p w14:paraId="606CC00D"/>
    <w:p w14:paraId="16BD57DA">
      <w:pPr>
        <w:pStyle w:val="5"/>
      </w:pPr>
      <w:r>
        <w:t>UAT-057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915D7DD">
        <w:trPr>
          <w:jc w:val="center"/>
        </w:trPr>
        <w:tc>
          <w:tcPr>
            <w:tcW w:w="4320" w:type="dxa"/>
            <w:shd w:val="clear" w:color="auto" w:fill="D9D9D9"/>
          </w:tcPr>
          <w:p w14:paraId="31463363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45F1F3F8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5C1A029D">
        <w:trPr>
          <w:jc w:val="center"/>
        </w:trPr>
        <w:tc>
          <w:tcPr>
            <w:tcW w:w="4320" w:type="dxa"/>
          </w:tcPr>
          <w:p w14:paraId="2337E337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0E58084B">
            <w:pPr>
              <w:spacing w:after="40" w:line="240" w:lineRule="auto"/>
            </w:pPr>
            <w:r>
              <w:rPr>
                <w:b w:val="0"/>
                <w:sz w:val="18"/>
              </w:rPr>
              <w:t>UAT-057</w:t>
            </w:r>
          </w:p>
        </w:tc>
      </w:tr>
      <w:tr w14:paraId="3FE730BB">
        <w:trPr>
          <w:jc w:val="center"/>
        </w:trPr>
        <w:tc>
          <w:tcPr>
            <w:tcW w:w="4320" w:type="dxa"/>
          </w:tcPr>
          <w:p w14:paraId="0067B2EA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128F1E16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</w:tr>
      <w:tr w14:paraId="147CF839">
        <w:trPr>
          <w:jc w:val="center"/>
        </w:trPr>
        <w:tc>
          <w:tcPr>
            <w:tcW w:w="4320" w:type="dxa"/>
          </w:tcPr>
          <w:p w14:paraId="3387565F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2FCAD574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部门管理员不能改租户角色</w:t>
            </w:r>
          </w:p>
        </w:tc>
      </w:tr>
      <w:tr w14:paraId="4B8D894A">
        <w:trPr>
          <w:jc w:val="center"/>
        </w:trPr>
        <w:tc>
          <w:tcPr>
            <w:tcW w:w="4320" w:type="dxa"/>
          </w:tcPr>
          <w:p w14:paraId="171B72B4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07263A5F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以部门管理员登录</w:t>
            </w:r>
          </w:p>
          <w:p w14:paraId="12AD660B">
            <w:pPr>
              <w:spacing w:after="40" w:line="240" w:lineRule="auto"/>
            </w:pPr>
            <w:r>
              <w:rPr>
                <w:b w:val="0"/>
                <w:sz w:val="18"/>
              </w:rPr>
              <w:t>2. 进入本部门成员编辑页</w:t>
            </w:r>
          </w:p>
        </w:tc>
      </w:tr>
      <w:tr w14:paraId="5EF5BEC3">
        <w:trPr>
          <w:jc w:val="center"/>
        </w:trPr>
        <w:tc>
          <w:tcPr>
            <w:tcW w:w="4320" w:type="dxa"/>
          </w:tcPr>
          <w:p w14:paraId="54FEF87C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38515C3C">
            <w:pPr>
              <w:spacing w:after="40" w:line="240" w:lineRule="auto"/>
            </w:pPr>
            <w:r>
              <w:rPr>
                <w:b w:val="0"/>
                <w:sz w:val="18"/>
              </w:rPr>
              <w:t>1. 查看成员的「租户角色」字段</w:t>
            </w:r>
          </w:p>
          <w:p w14:paraId="0DE34FDB">
            <w:pPr>
              <w:spacing w:after="40" w:line="240" w:lineRule="auto"/>
            </w:pPr>
            <w:r>
              <w:rPr>
                <w:b w:val="0"/>
                <w:sz w:val="18"/>
              </w:rPr>
              <w:t>2. 尝试修改</w:t>
            </w:r>
          </w:p>
        </w:tc>
      </w:tr>
      <w:tr w14:paraId="6E57DD7D">
        <w:trPr>
          <w:jc w:val="center"/>
        </w:trPr>
        <w:tc>
          <w:tcPr>
            <w:tcW w:w="4320" w:type="dxa"/>
          </w:tcPr>
          <w:p w14:paraId="4AAFE084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28AFD1CB">
            <w:pPr>
              <w:spacing w:after="40" w:line="240" w:lineRule="auto"/>
            </w:pPr>
            <w:r>
              <w:rPr>
                <w:b w:val="0"/>
                <w:sz w:val="18"/>
              </w:rPr>
              <w:t>1. 租户角色字段为只读状态</w:t>
            </w:r>
          </w:p>
          <w:p w14:paraId="6AA4CDCA">
            <w:pPr>
              <w:spacing w:after="40" w:line="240" w:lineRule="auto"/>
            </w:pPr>
            <w:r>
              <w:rPr>
                <w:b w:val="0"/>
                <w:sz w:val="18"/>
              </w:rPr>
              <w:t>2. 无法修改</w:t>
            </w:r>
          </w:p>
        </w:tc>
      </w:tr>
      <w:tr w14:paraId="06675B87">
        <w:trPr>
          <w:jc w:val="center"/>
        </w:trPr>
        <w:tc>
          <w:tcPr>
            <w:tcW w:w="4320" w:type="dxa"/>
          </w:tcPr>
          <w:p w14:paraId="1F0C1E10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1E420EBD">
            <w:pPr>
              <w:spacing w:after="40" w:line="240" w:lineRule="auto"/>
            </w:pPr>
            <w:r>
              <w:rPr>
                <w:b w:val="0"/>
                <w:sz w:val="18"/>
              </w:rPr>
              <w:t>张三成员页角色列显示为纯文本（编辑/知识库管理员），无 combobox。但调用 PUT .../members/{lisi}/update-role 返回 200，可实际改角色（已改回 editor）。</w:t>
            </w:r>
          </w:p>
        </w:tc>
      </w:tr>
      <w:tr w14:paraId="44F9DF5B">
        <w:trPr>
          <w:jc w:val="center"/>
        </w:trPr>
        <w:tc>
          <w:tcPr>
            <w:tcW w:w="4320" w:type="dxa"/>
          </w:tcPr>
          <w:p w14:paraId="44F1CF10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7019DFE9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876E31A">
        <w:trPr>
          <w:jc w:val="center"/>
        </w:trPr>
        <w:tc>
          <w:tcPr>
            <w:tcW w:w="4320" w:type="dxa"/>
          </w:tcPr>
          <w:p w14:paraId="7EF99AD5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0321708F">
            <w:pPr>
              <w:spacing w:after="40" w:line="240" w:lineRule="auto"/>
            </w:pPr>
          </w:p>
        </w:tc>
      </w:tr>
      <w:tr w14:paraId="06E61715">
        <w:trPr>
          <w:jc w:val="center"/>
        </w:trPr>
        <w:tc>
          <w:tcPr>
            <w:tcW w:w="4320" w:type="dxa"/>
          </w:tcPr>
          <w:p w14:paraId="1728337B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D453570">
            <w:pPr>
              <w:spacing w:after="40" w:line="240" w:lineRule="auto"/>
            </w:pPr>
            <w:r>
              <w:rPr>
                <w:b w:val="0"/>
                <w:sz w:val="18"/>
              </w:rPr>
              <w:t>2026-09-17 18:10</w:t>
            </w:r>
          </w:p>
        </w:tc>
      </w:tr>
      <w:tr w14:paraId="4DE461A7">
        <w:trPr>
          <w:jc w:val="center"/>
        </w:trPr>
        <w:tc>
          <w:tcPr>
            <w:tcW w:w="4320" w:type="dxa"/>
          </w:tcPr>
          <w:p w14:paraId="07679949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0C6A60CA">
            <w:pPr>
              <w:spacing w:after="40" w:line="240" w:lineRule="auto"/>
            </w:pPr>
          </w:p>
        </w:tc>
      </w:tr>
      <w:tr w14:paraId="06756FB5">
        <w:trPr>
          <w:jc w:val="center"/>
        </w:trPr>
        <w:tc>
          <w:tcPr>
            <w:tcW w:w="4320" w:type="dxa"/>
          </w:tcPr>
          <w:p w14:paraId="2750F33B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6E185B70">
            <w:pPr>
              <w:spacing w:after="40" w:line="240" w:lineRule="auto"/>
            </w:pPr>
          </w:p>
        </w:tc>
      </w:tr>
    </w:tbl>
    <w:p w14:paraId="110D87B7"/>
    <w:p w14:paraId="1F80D829">
      <w:pPr>
        <w:pStyle w:val="4"/>
      </w:pPr>
      <w:r>
        <w:t>5. 探索与发布</w:t>
      </w:r>
    </w:p>
    <w:p w14:paraId="637BAE3B">
      <w:pPr>
        <w:pStyle w:val="5"/>
      </w:pPr>
      <w:r>
        <w:t>UAT-058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37B0AED">
        <w:trPr>
          <w:jc w:val="center"/>
        </w:trPr>
        <w:tc>
          <w:tcPr>
            <w:tcW w:w="4320" w:type="dxa"/>
            <w:shd w:val="clear" w:color="auto" w:fill="D9D9D9"/>
          </w:tcPr>
          <w:p w14:paraId="439CBA15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72B38DEC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6F04D26A">
        <w:trPr>
          <w:jc w:val="center"/>
        </w:trPr>
        <w:tc>
          <w:tcPr>
            <w:tcW w:w="4320" w:type="dxa"/>
          </w:tcPr>
          <w:p w14:paraId="51446C13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04868178">
            <w:pPr>
              <w:spacing w:after="40" w:line="240" w:lineRule="auto"/>
            </w:pPr>
            <w:r>
              <w:rPr>
                <w:b w:val="0"/>
                <w:sz w:val="18"/>
              </w:rPr>
              <w:t>UAT-058</w:t>
            </w:r>
          </w:p>
        </w:tc>
      </w:tr>
      <w:tr w14:paraId="0EAB8329">
        <w:trPr>
          <w:jc w:val="center"/>
        </w:trPr>
        <w:tc>
          <w:tcPr>
            <w:tcW w:w="4320" w:type="dxa"/>
          </w:tcPr>
          <w:p w14:paraId="0ED430AB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F6E9213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</w:tr>
      <w:tr w14:paraId="633E4AFB">
        <w:trPr>
          <w:jc w:val="center"/>
        </w:trPr>
        <w:tc>
          <w:tcPr>
            <w:tcW w:w="4320" w:type="dxa"/>
          </w:tcPr>
          <w:p w14:paraId="428777E5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32FA7E05">
            <w:pPr>
              <w:spacing w:after="40" w:line="240" w:lineRule="auto"/>
            </w:pPr>
            <w:r>
              <w:rPr>
                <w:b w:val="0"/>
                <w:sz w:val="18"/>
              </w:rPr>
              <w:t>普通成员只看发到本部门的应用</w:t>
            </w:r>
          </w:p>
        </w:tc>
      </w:tr>
      <w:tr w14:paraId="38883C12">
        <w:trPr>
          <w:jc w:val="center"/>
        </w:trPr>
        <w:tc>
          <w:tcPr>
            <w:tcW w:w="4320" w:type="dxa"/>
          </w:tcPr>
          <w:p w14:paraId="7738ED0B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0853887C">
            <w:pPr>
              <w:spacing w:after="40" w:line="240" w:lineRule="auto"/>
            </w:pPr>
            <w:r>
              <w:rPr>
                <w:b w:val="0"/>
                <w:sz w:val="18"/>
              </w:rPr>
              <w:t>1. 应用 A 发到技术部、B 发到产品部</w:t>
            </w:r>
          </w:p>
          <w:p w14:paraId="118D7090">
            <w:pPr>
              <w:spacing w:after="40" w:line="240" w:lineRule="auto"/>
            </w:pPr>
            <w:r>
              <w:rPr>
                <w:b w:val="0"/>
                <w:sz w:val="18"/>
              </w:rPr>
              <w:t>2. 两者均已启用站点</w:t>
            </w:r>
          </w:p>
          <w:p w14:paraId="33BC9AAF">
            <w:pPr>
              <w:spacing w:after="40" w:line="240" w:lineRule="auto"/>
            </w:pPr>
            <w:r>
              <w:rPr>
                <w:b w:val="0"/>
                <w:sz w:val="18"/>
              </w:rPr>
              <w:t>3. 以技术部普通成员登录</w:t>
            </w:r>
          </w:p>
        </w:tc>
      </w:tr>
      <w:tr w14:paraId="7159A091">
        <w:trPr>
          <w:jc w:val="center"/>
        </w:trPr>
        <w:tc>
          <w:tcPr>
            <w:tcW w:w="4320" w:type="dxa"/>
          </w:tcPr>
          <w:p w14:paraId="38C9DFCB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15C3AAFF">
            <w:pPr>
              <w:spacing w:after="40" w:line="240" w:lineRule="auto"/>
            </w:pPr>
            <w:r>
              <w:rPr>
                <w:b w:val="0"/>
                <w:sz w:val="18"/>
              </w:rPr>
              <w:t>1. 进入探索页面</w:t>
            </w:r>
          </w:p>
          <w:p w14:paraId="7A7B5856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 w14:paraId="51CFA206">
        <w:trPr>
          <w:jc w:val="center"/>
        </w:trPr>
        <w:tc>
          <w:tcPr>
            <w:tcW w:w="4320" w:type="dxa"/>
          </w:tcPr>
          <w:p w14:paraId="3627698C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6BD34948">
            <w:pPr>
              <w:spacing w:after="40" w:line="240" w:lineRule="auto"/>
            </w:pPr>
            <w:r>
              <w:rPr>
                <w:b w:val="0"/>
                <w:sz w:val="18"/>
              </w:rPr>
              <w:t>1. 列表显示应用 A</w:t>
            </w:r>
          </w:p>
          <w:p w14:paraId="2CF79E44">
            <w:pPr>
              <w:spacing w:after="40" w:line="240" w:lineRule="auto"/>
            </w:pPr>
            <w:r>
              <w:rPr>
                <w:b w:val="0"/>
                <w:sz w:val="18"/>
              </w:rPr>
              <w:t>2. 不显示应用 B</w:t>
            </w:r>
          </w:p>
        </w:tc>
      </w:tr>
      <w:tr w14:paraId="1A849A0B">
        <w:trPr>
          <w:jc w:val="center"/>
        </w:trPr>
        <w:tc>
          <w:tcPr>
            <w:tcW w:w="4320" w:type="dxa"/>
          </w:tcPr>
          <w:p w14:paraId="5E7E0504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5C7B206">
            <w:pPr>
              <w:spacing w:after="40" w:line="240" w:lineRule="auto"/>
            </w:pPr>
            <w:r>
              <w:rPr>
                <w:b w:val="0"/>
                <w:sz w:val="18"/>
              </w:rPr>
              <w:t>李四（技术部普通 editor）探索 department-apps / 页面可见「技术部应用A」「UAT发布应用」，不可见「产品部应用B」。</w:t>
            </w:r>
          </w:p>
        </w:tc>
      </w:tr>
      <w:tr w14:paraId="24CE4F7B">
        <w:trPr>
          <w:jc w:val="center"/>
        </w:trPr>
        <w:tc>
          <w:tcPr>
            <w:tcW w:w="4320" w:type="dxa"/>
          </w:tcPr>
          <w:p w14:paraId="33626E67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63CB33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4B6BB9D">
        <w:trPr>
          <w:jc w:val="center"/>
        </w:trPr>
        <w:tc>
          <w:tcPr>
            <w:tcW w:w="4320" w:type="dxa"/>
          </w:tcPr>
          <w:p w14:paraId="31210374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CFAC9AF">
            <w:pPr>
              <w:spacing w:after="40" w:line="240" w:lineRule="auto"/>
            </w:pPr>
          </w:p>
        </w:tc>
      </w:tr>
      <w:tr w14:paraId="2EF060D8">
        <w:trPr>
          <w:jc w:val="center"/>
        </w:trPr>
        <w:tc>
          <w:tcPr>
            <w:tcW w:w="4320" w:type="dxa"/>
          </w:tcPr>
          <w:p w14:paraId="09416A25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21395098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50874E47">
        <w:trPr>
          <w:jc w:val="center"/>
        </w:trPr>
        <w:tc>
          <w:tcPr>
            <w:tcW w:w="4320" w:type="dxa"/>
          </w:tcPr>
          <w:p w14:paraId="5155C471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05A15C55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1573F7E8">
        <w:trPr>
          <w:jc w:val="center"/>
        </w:trPr>
        <w:tc>
          <w:tcPr>
            <w:tcW w:w="4320" w:type="dxa"/>
          </w:tcPr>
          <w:p w14:paraId="7DDB4EA0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0F1B4E4B">
            <w:pPr>
              <w:spacing w:after="40" w:line="240" w:lineRule="auto"/>
            </w:pPr>
          </w:p>
        </w:tc>
      </w:tr>
    </w:tbl>
    <w:p w14:paraId="2648D17D"/>
    <w:p w14:paraId="7FE55111">
      <w:pPr>
        <w:pStyle w:val="5"/>
      </w:pPr>
      <w:r>
        <w:t>UAT-059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C236962">
        <w:trPr>
          <w:jc w:val="center"/>
        </w:trPr>
        <w:tc>
          <w:tcPr>
            <w:tcW w:w="4320" w:type="dxa"/>
            <w:shd w:val="clear" w:color="auto" w:fill="D9D9D9"/>
          </w:tcPr>
          <w:p w14:paraId="14A5BD67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5D956C0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0DC3968">
        <w:trPr>
          <w:jc w:val="center"/>
        </w:trPr>
        <w:tc>
          <w:tcPr>
            <w:tcW w:w="4320" w:type="dxa"/>
          </w:tcPr>
          <w:p w14:paraId="33AA0CD6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225E0240">
            <w:pPr>
              <w:spacing w:after="40" w:line="240" w:lineRule="auto"/>
            </w:pPr>
            <w:r>
              <w:rPr>
                <w:b w:val="0"/>
                <w:sz w:val="18"/>
              </w:rPr>
              <w:t>UAT-059</w:t>
            </w:r>
          </w:p>
        </w:tc>
      </w:tr>
      <w:tr w14:paraId="719D027A">
        <w:trPr>
          <w:jc w:val="center"/>
        </w:trPr>
        <w:tc>
          <w:tcPr>
            <w:tcW w:w="4320" w:type="dxa"/>
          </w:tcPr>
          <w:p w14:paraId="4B266655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557643A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</w:tr>
      <w:tr w14:paraId="36F1689D">
        <w:trPr>
          <w:jc w:val="center"/>
        </w:trPr>
        <w:tc>
          <w:tcPr>
            <w:tcW w:w="4320" w:type="dxa"/>
          </w:tcPr>
          <w:p w14:paraId="38B685F3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CAF71CC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租户管理员看所有已发布</w:t>
            </w:r>
          </w:p>
        </w:tc>
      </w:tr>
      <w:tr w14:paraId="60523E95">
        <w:trPr>
          <w:jc w:val="center"/>
        </w:trPr>
        <w:tc>
          <w:tcPr>
            <w:tcW w:w="4320" w:type="dxa"/>
          </w:tcPr>
          <w:p w14:paraId="4499BBEE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841E908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1532182B">
            <w:pPr>
              <w:spacing w:after="40" w:line="240" w:lineRule="auto"/>
            </w:pPr>
            <w:r>
              <w:rPr>
                <w:b w:val="0"/>
                <w:sz w:val="18"/>
              </w:rPr>
              <w:t>2. 应用 A、B 已发布</w:t>
            </w:r>
          </w:p>
          <w:p w14:paraId="3A506FEB">
            <w:pPr>
              <w:spacing w:after="40" w:line="240" w:lineRule="auto"/>
            </w:pPr>
            <w:r>
              <w:rPr>
                <w:b w:val="0"/>
                <w:sz w:val="18"/>
              </w:rPr>
              <w:t>3. 应用 C 未发任何部门</w:t>
            </w:r>
          </w:p>
        </w:tc>
      </w:tr>
      <w:tr w14:paraId="4D02651E">
        <w:trPr>
          <w:jc w:val="center"/>
        </w:trPr>
        <w:tc>
          <w:tcPr>
            <w:tcW w:w="4320" w:type="dxa"/>
          </w:tcPr>
          <w:p w14:paraId="57D7B5DE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41CD0B87">
            <w:pPr>
              <w:spacing w:after="40" w:line="240" w:lineRule="auto"/>
            </w:pPr>
            <w:r>
              <w:rPr>
                <w:b w:val="0"/>
                <w:sz w:val="18"/>
              </w:rPr>
              <w:t>1. 进入探索页面</w:t>
            </w:r>
          </w:p>
          <w:p w14:paraId="1E22A72E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 w14:paraId="31653DC3">
        <w:trPr>
          <w:jc w:val="center"/>
        </w:trPr>
        <w:tc>
          <w:tcPr>
            <w:tcW w:w="4320" w:type="dxa"/>
          </w:tcPr>
          <w:p w14:paraId="2E8768C4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5AE9980">
            <w:pPr>
              <w:spacing w:after="40" w:line="240" w:lineRule="auto"/>
            </w:pPr>
            <w:r>
              <w:rPr>
                <w:b w:val="0"/>
                <w:sz w:val="18"/>
              </w:rPr>
              <w:t>1. 列表显示应用 A、B</w:t>
            </w:r>
          </w:p>
          <w:p w14:paraId="1CA895BE">
            <w:pPr>
              <w:spacing w:after="40" w:line="240" w:lineRule="auto"/>
            </w:pPr>
            <w:r>
              <w:rPr>
                <w:b w:val="0"/>
                <w:sz w:val="18"/>
              </w:rPr>
              <w:t>2. 不显示应用 C</w:t>
            </w:r>
          </w:p>
        </w:tc>
      </w:tr>
      <w:tr w14:paraId="78BD4CE0">
        <w:trPr>
          <w:jc w:val="center"/>
        </w:trPr>
        <w:tc>
          <w:tcPr>
            <w:tcW w:w="4320" w:type="dxa"/>
          </w:tcPr>
          <w:p w14:paraId="3DEC6D78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D939226">
            <w:pPr>
              <w:spacing w:after="40" w:line="240" w:lineRule="auto"/>
            </w:pPr>
            <w:r>
              <w:rPr>
                <w:b w:val="0"/>
                <w:sz w:val="18"/>
              </w:rPr>
              <w:t>owner 探索可见「技术部应用A」「产品部应用B」「前端组应用C」等已发布应用；未发布任何部门的「UAT应用A」不出现。</w:t>
            </w:r>
          </w:p>
        </w:tc>
      </w:tr>
      <w:tr w14:paraId="00D1CEB1">
        <w:trPr>
          <w:jc w:val="center"/>
        </w:trPr>
        <w:tc>
          <w:tcPr>
            <w:tcW w:w="4320" w:type="dxa"/>
          </w:tcPr>
          <w:p w14:paraId="78EF6BE9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0899C60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365A580">
        <w:trPr>
          <w:jc w:val="center"/>
        </w:trPr>
        <w:tc>
          <w:tcPr>
            <w:tcW w:w="4320" w:type="dxa"/>
          </w:tcPr>
          <w:p w14:paraId="7A324AB5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67F751DB">
            <w:pPr>
              <w:spacing w:after="40" w:line="240" w:lineRule="auto"/>
            </w:pPr>
          </w:p>
        </w:tc>
      </w:tr>
      <w:tr w14:paraId="46BE8E30">
        <w:trPr>
          <w:jc w:val="center"/>
        </w:trPr>
        <w:tc>
          <w:tcPr>
            <w:tcW w:w="4320" w:type="dxa"/>
          </w:tcPr>
          <w:p w14:paraId="4FAC9134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80C08EA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55744BD4">
        <w:trPr>
          <w:jc w:val="center"/>
        </w:trPr>
        <w:tc>
          <w:tcPr>
            <w:tcW w:w="4320" w:type="dxa"/>
          </w:tcPr>
          <w:p w14:paraId="28BFE271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6CFCDE2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5AAF6E93">
        <w:trPr>
          <w:jc w:val="center"/>
        </w:trPr>
        <w:tc>
          <w:tcPr>
            <w:tcW w:w="4320" w:type="dxa"/>
          </w:tcPr>
          <w:p w14:paraId="61C6945F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0D7F65F6">
            <w:pPr>
              <w:spacing w:after="40" w:line="240" w:lineRule="auto"/>
            </w:pPr>
          </w:p>
        </w:tc>
      </w:tr>
    </w:tbl>
    <w:p w14:paraId="5BD18F22"/>
    <w:p w14:paraId="0032CC53">
      <w:pPr>
        <w:pStyle w:val="5"/>
      </w:pPr>
      <w:r>
        <w:t>UAT-060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5E83D78">
        <w:trPr>
          <w:jc w:val="center"/>
        </w:trPr>
        <w:tc>
          <w:tcPr>
            <w:tcW w:w="4320" w:type="dxa"/>
            <w:shd w:val="clear" w:color="auto" w:fill="D9D9D9"/>
          </w:tcPr>
          <w:p w14:paraId="19B05DAB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457254F8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1C194E20">
        <w:trPr>
          <w:jc w:val="center"/>
        </w:trPr>
        <w:tc>
          <w:tcPr>
            <w:tcW w:w="4320" w:type="dxa"/>
          </w:tcPr>
          <w:p w14:paraId="7132A406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451174A3">
            <w:pPr>
              <w:spacing w:after="40" w:line="240" w:lineRule="auto"/>
            </w:pPr>
            <w:r>
              <w:rPr>
                <w:b w:val="0"/>
                <w:sz w:val="18"/>
              </w:rPr>
              <w:t>UAT-060</w:t>
            </w:r>
          </w:p>
        </w:tc>
      </w:tr>
      <w:tr w14:paraId="1B236D90">
        <w:trPr>
          <w:jc w:val="center"/>
        </w:trPr>
        <w:tc>
          <w:tcPr>
            <w:tcW w:w="4320" w:type="dxa"/>
          </w:tcPr>
          <w:p w14:paraId="321FE548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3E3A92D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</w:tr>
      <w:tr w14:paraId="2FE3C8F0">
        <w:trPr>
          <w:jc w:val="center"/>
        </w:trPr>
        <w:tc>
          <w:tcPr>
            <w:tcW w:w="4320" w:type="dxa"/>
          </w:tcPr>
          <w:p w14:paraId="78653AD6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190F5E65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部门管理员含子集发布</w:t>
            </w:r>
          </w:p>
        </w:tc>
      </w:tr>
      <w:tr w14:paraId="1FE5C82D">
        <w:trPr>
          <w:jc w:val="center"/>
        </w:trPr>
        <w:tc>
          <w:tcPr>
            <w:tcW w:w="4320" w:type="dxa"/>
          </w:tcPr>
          <w:p w14:paraId="3585436D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1116A834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1F5297AE">
            <w:pPr>
              <w:spacing w:after="40" w:line="240" w:lineRule="auto"/>
            </w:pPr>
            <w:r>
              <w:rPr>
                <w:b w:val="0"/>
                <w:sz w:val="18"/>
              </w:rPr>
              <w:t>2. 应用 A 发技术部、B 发前端组、C 发产品部</w:t>
            </w:r>
          </w:p>
        </w:tc>
      </w:tr>
      <w:tr w14:paraId="6C2BE87D">
        <w:trPr>
          <w:jc w:val="center"/>
        </w:trPr>
        <w:tc>
          <w:tcPr>
            <w:tcW w:w="4320" w:type="dxa"/>
          </w:tcPr>
          <w:p w14:paraId="15094FDD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4678F249">
            <w:pPr>
              <w:spacing w:after="40" w:line="240" w:lineRule="auto"/>
            </w:pPr>
            <w:r>
              <w:rPr>
                <w:b w:val="0"/>
                <w:sz w:val="18"/>
              </w:rPr>
              <w:t>1. 进入探索页面</w:t>
            </w:r>
          </w:p>
          <w:p w14:paraId="7CFC4D82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 w14:paraId="33F8E9BF">
        <w:trPr>
          <w:jc w:val="center"/>
        </w:trPr>
        <w:tc>
          <w:tcPr>
            <w:tcW w:w="4320" w:type="dxa"/>
          </w:tcPr>
          <w:p w14:paraId="0ED98F70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38D12A7">
            <w:pPr>
              <w:spacing w:after="40" w:line="240" w:lineRule="auto"/>
            </w:pPr>
            <w:r>
              <w:rPr>
                <w:b w:val="0"/>
                <w:sz w:val="18"/>
              </w:rPr>
              <w:t>1. 列表显示应用 A、B</w:t>
            </w:r>
          </w:p>
          <w:p w14:paraId="2622D28C">
            <w:pPr>
              <w:spacing w:after="40" w:line="240" w:lineRule="auto"/>
            </w:pPr>
            <w:r>
              <w:rPr>
                <w:b w:val="0"/>
                <w:sz w:val="18"/>
              </w:rPr>
              <w:t>2. 不显示应用 C</w:t>
            </w:r>
          </w:p>
        </w:tc>
      </w:tr>
      <w:tr w14:paraId="0617AA85">
        <w:trPr>
          <w:jc w:val="center"/>
        </w:trPr>
        <w:tc>
          <w:tcPr>
            <w:tcW w:w="4320" w:type="dxa"/>
          </w:tcPr>
          <w:p w14:paraId="4C1CD7D5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443BC24">
            <w:pPr>
              <w:spacing w:after="40" w:line="240" w:lineRule="auto"/>
            </w:pPr>
            <w:r>
              <w:rPr>
                <w:b w:val="0"/>
                <w:sz w:val="18"/>
              </w:rPr>
              <w:t>张三（技术部部门管理员）探索可见「技术部应用A」「前端组应用C」「UAT发布应用」，不可见「产品部应用B」。</w:t>
            </w:r>
          </w:p>
        </w:tc>
      </w:tr>
      <w:tr w14:paraId="7760A418">
        <w:trPr>
          <w:jc w:val="center"/>
        </w:trPr>
        <w:tc>
          <w:tcPr>
            <w:tcW w:w="4320" w:type="dxa"/>
          </w:tcPr>
          <w:p w14:paraId="25F3759B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79634869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2DCE1C2">
        <w:trPr>
          <w:jc w:val="center"/>
        </w:trPr>
        <w:tc>
          <w:tcPr>
            <w:tcW w:w="4320" w:type="dxa"/>
          </w:tcPr>
          <w:p w14:paraId="6F3617BB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A3A3050">
            <w:pPr>
              <w:spacing w:after="40" w:line="240" w:lineRule="auto"/>
            </w:pPr>
          </w:p>
        </w:tc>
      </w:tr>
      <w:tr w14:paraId="0BF370D3">
        <w:trPr>
          <w:jc w:val="center"/>
        </w:trPr>
        <w:tc>
          <w:tcPr>
            <w:tcW w:w="4320" w:type="dxa"/>
          </w:tcPr>
          <w:p w14:paraId="4E3D9229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CBEBDDA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38663765">
        <w:trPr>
          <w:jc w:val="center"/>
        </w:trPr>
        <w:tc>
          <w:tcPr>
            <w:tcW w:w="4320" w:type="dxa"/>
          </w:tcPr>
          <w:p w14:paraId="360D1F08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102EA166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248C8B54">
        <w:trPr>
          <w:jc w:val="center"/>
        </w:trPr>
        <w:tc>
          <w:tcPr>
            <w:tcW w:w="4320" w:type="dxa"/>
          </w:tcPr>
          <w:p w14:paraId="634CA064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D456CD5">
            <w:pPr>
              <w:spacing w:after="40" w:line="240" w:lineRule="auto"/>
            </w:pPr>
          </w:p>
        </w:tc>
      </w:tr>
    </w:tbl>
    <w:p w14:paraId="3523D247"/>
    <w:p w14:paraId="3B635F1F">
      <w:pPr>
        <w:pStyle w:val="5"/>
      </w:pPr>
      <w:r>
        <w:t>UAT-061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936F8E2">
        <w:trPr>
          <w:jc w:val="center"/>
        </w:trPr>
        <w:tc>
          <w:tcPr>
            <w:tcW w:w="4320" w:type="dxa"/>
            <w:shd w:val="clear" w:color="auto" w:fill="D9D9D9"/>
          </w:tcPr>
          <w:p w14:paraId="324A0110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4164EBBF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91C8309">
        <w:trPr>
          <w:jc w:val="center"/>
        </w:trPr>
        <w:tc>
          <w:tcPr>
            <w:tcW w:w="4320" w:type="dxa"/>
          </w:tcPr>
          <w:p w14:paraId="20CAFFC5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0EA1C6D6">
            <w:pPr>
              <w:spacing w:after="40" w:line="240" w:lineRule="auto"/>
            </w:pPr>
            <w:r>
              <w:rPr>
                <w:b w:val="0"/>
                <w:sz w:val="18"/>
              </w:rPr>
              <w:t>UAT-061</w:t>
            </w:r>
          </w:p>
        </w:tc>
      </w:tr>
      <w:tr w14:paraId="73696945">
        <w:trPr>
          <w:jc w:val="center"/>
        </w:trPr>
        <w:tc>
          <w:tcPr>
            <w:tcW w:w="4320" w:type="dxa"/>
          </w:tcPr>
          <w:p w14:paraId="7F7CA10A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6625870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</w:tr>
      <w:tr w14:paraId="01B34AC0">
        <w:trPr>
          <w:jc w:val="center"/>
        </w:trPr>
        <w:tc>
          <w:tcPr>
            <w:tcW w:w="4320" w:type="dxa"/>
          </w:tcPr>
          <w:p w14:paraId="516E71F5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1ADE80F4">
            <w:pPr>
              <w:spacing w:after="40" w:line="240" w:lineRule="auto"/>
            </w:pPr>
            <w:r>
              <w:rPr>
                <w:b w:val="0"/>
                <w:sz w:val="18"/>
              </w:rPr>
              <w:t>未发任何部门不出现</w:t>
            </w:r>
          </w:p>
        </w:tc>
      </w:tr>
      <w:tr w14:paraId="2421D54A">
        <w:trPr>
          <w:jc w:val="center"/>
        </w:trPr>
        <w:tc>
          <w:tcPr>
            <w:tcW w:w="4320" w:type="dxa"/>
          </w:tcPr>
          <w:p w14:paraId="5699AABE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9D39A8F">
            <w:pPr>
              <w:spacing w:after="40" w:line="240" w:lineRule="auto"/>
            </w:pPr>
            <w:r>
              <w:rPr>
                <w:b w:val="0"/>
                <w:sz w:val="18"/>
              </w:rPr>
              <w:t>1. 应用 enable_site=true</w:t>
            </w:r>
          </w:p>
          <w:p w14:paraId="29C3DF56">
            <w:pPr>
              <w:spacing w:after="40" w:line="240" w:lineRule="auto"/>
            </w:pPr>
            <w:r>
              <w:rPr>
                <w:b w:val="0"/>
                <w:sz w:val="18"/>
              </w:rPr>
              <w:t>2. 未选任何发布部门</w:t>
            </w:r>
          </w:p>
          <w:p w14:paraId="422BD10E">
            <w:pPr>
              <w:spacing w:after="40" w:line="240" w:lineRule="auto"/>
            </w:pPr>
            <w:r>
              <w:rPr>
                <w:b w:val="0"/>
                <w:sz w:val="18"/>
              </w:rPr>
              <w:t>3. 以技术部成员登录</w:t>
            </w:r>
          </w:p>
        </w:tc>
      </w:tr>
      <w:tr w14:paraId="5CD47AC9">
        <w:trPr>
          <w:jc w:val="center"/>
        </w:trPr>
        <w:tc>
          <w:tcPr>
            <w:tcW w:w="4320" w:type="dxa"/>
          </w:tcPr>
          <w:p w14:paraId="6EA477CE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2AC2CCE7">
            <w:pPr>
              <w:spacing w:after="40" w:line="240" w:lineRule="auto"/>
            </w:pPr>
            <w:r>
              <w:rPr>
                <w:b w:val="0"/>
                <w:sz w:val="18"/>
              </w:rPr>
              <w:t>1. 进入探索页面</w:t>
            </w:r>
          </w:p>
          <w:p w14:paraId="0AFCF488">
            <w:pPr>
              <w:spacing w:after="40" w:line="240" w:lineRule="auto"/>
            </w:pPr>
            <w:r>
              <w:rPr>
                <w:b w:val="0"/>
                <w:sz w:val="18"/>
              </w:rPr>
              <w:t>2. 搜索该应用</w:t>
            </w:r>
          </w:p>
        </w:tc>
      </w:tr>
      <w:tr w14:paraId="5C2588B1">
        <w:trPr>
          <w:jc w:val="center"/>
        </w:trPr>
        <w:tc>
          <w:tcPr>
            <w:tcW w:w="4320" w:type="dxa"/>
          </w:tcPr>
          <w:p w14:paraId="38E897B4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FFDC85E">
            <w:pPr>
              <w:spacing w:after="40" w:line="240" w:lineRule="auto"/>
            </w:pPr>
            <w:r>
              <w:rPr>
                <w:b w:val="0"/>
                <w:sz w:val="18"/>
              </w:rPr>
              <w:t>1. 探索中不出现该应用</w:t>
            </w:r>
          </w:p>
        </w:tc>
      </w:tr>
      <w:tr w14:paraId="699299FD">
        <w:trPr>
          <w:jc w:val="center"/>
        </w:trPr>
        <w:tc>
          <w:tcPr>
            <w:tcW w:w="4320" w:type="dxa"/>
          </w:tcPr>
          <w:p w14:paraId="74B65742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7E57333">
            <w:pPr>
              <w:spacing w:after="40" w:line="240" w:lineRule="auto"/>
            </w:pPr>
            <w:r>
              <w:rPr>
                <w:b w:val="0"/>
                <w:sz w:val="18"/>
              </w:rPr>
              <w:t>「UAT应用A」enable_site=true 且无发布部门；李四探索不出现该应用。</w:t>
            </w:r>
          </w:p>
        </w:tc>
      </w:tr>
      <w:tr w14:paraId="76504756">
        <w:trPr>
          <w:jc w:val="center"/>
        </w:trPr>
        <w:tc>
          <w:tcPr>
            <w:tcW w:w="4320" w:type="dxa"/>
          </w:tcPr>
          <w:p w14:paraId="28EC4BD4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0C6F84CD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0FF42E2">
        <w:trPr>
          <w:jc w:val="center"/>
        </w:trPr>
        <w:tc>
          <w:tcPr>
            <w:tcW w:w="4320" w:type="dxa"/>
          </w:tcPr>
          <w:p w14:paraId="2DDE710A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534C901C">
            <w:pPr>
              <w:spacing w:after="40" w:line="240" w:lineRule="auto"/>
            </w:pPr>
          </w:p>
        </w:tc>
      </w:tr>
      <w:tr w14:paraId="184F9EF5">
        <w:trPr>
          <w:jc w:val="center"/>
        </w:trPr>
        <w:tc>
          <w:tcPr>
            <w:tcW w:w="4320" w:type="dxa"/>
          </w:tcPr>
          <w:p w14:paraId="39D62726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0A93B285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7C39224A">
        <w:trPr>
          <w:jc w:val="center"/>
        </w:trPr>
        <w:tc>
          <w:tcPr>
            <w:tcW w:w="4320" w:type="dxa"/>
          </w:tcPr>
          <w:p w14:paraId="4B95E255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159E5FC7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743A921B">
        <w:trPr>
          <w:jc w:val="center"/>
        </w:trPr>
        <w:tc>
          <w:tcPr>
            <w:tcW w:w="4320" w:type="dxa"/>
          </w:tcPr>
          <w:p w14:paraId="41E5D0DA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DB70194">
            <w:pPr>
              <w:spacing w:after="40" w:line="240" w:lineRule="auto"/>
            </w:pPr>
          </w:p>
        </w:tc>
      </w:tr>
    </w:tbl>
    <w:p w14:paraId="5401208B"/>
    <w:p w14:paraId="1DA0A033">
      <w:pPr>
        <w:pStyle w:val="5"/>
      </w:pPr>
      <w:r>
        <w:t>UAT-062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C55A9BA">
        <w:trPr>
          <w:jc w:val="center"/>
        </w:trPr>
        <w:tc>
          <w:tcPr>
            <w:tcW w:w="4320" w:type="dxa"/>
            <w:shd w:val="clear" w:color="auto" w:fill="D9D9D9"/>
          </w:tcPr>
          <w:p w14:paraId="3E1E017D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47CA1BE8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686B54EC">
        <w:trPr>
          <w:jc w:val="center"/>
        </w:trPr>
        <w:tc>
          <w:tcPr>
            <w:tcW w:w="4320" w:type="dxa"/>
          </w:tcPr>
          <w:p w14:paraId="147BBA2A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01D7D2BA">
            <w:pPr>
              <w:spacing w:after="40" w:line="240" w:lineRule="auto"/>
            </w:pPr>
            <w:r>
              <w:rPr>
                <w:b w:val="0"/>
                <w:sz w:val="18"/>
              </w:rPr>
              <w:t>UAT-062</w:t>
            </w:r>
          </w:p>
        </w:tc>
      </w:tr>
      <w:tr w14:paraId="1BCE206E">
        <w:trPr>
          <w:jc w:val="center"/>
        </w:trPr>
        <w:tc>
          <w:tcPr>
            <w:tcW w:w="4320" w:type="dxa"/>
          </w:tcPr>
          <w:p w14:paraId="3BF5B9A3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32742229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</w:tr>
      <w:tr w14:paraId="484F61CB">
        <w:trPr>
          <w:jc w:val="center"/>
        </w:trPr>
        <w:tc>
          <w:tcPr>
            <w:tcW w:w="4320" w:type="dxa"/>
          </w:tcPr>
          <w:p w14:paraId="26CC88FE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04F818A0">
            <w:pPr>
              <w:spacing w:after="40" w:line="240" w:lineRule="auto"/>
            </w:pPr>
            <w:r>
              <w:rPr>
                <w:b w:val="0"/>
                <w:sz w:val="18"/>
              </w:rPr>
              <w:t>未启用站点不出现</w:t>
            </w:r>
          </w:p>
        </w:tc>
      </w:tr>
      <w:tr w14:paraId="20C60AB1">
        <w:trPr>
          <w:jc w:val="center"/>
        </w:trPr>
        <w:tc>
          <w:tcPr>
            <w:tcW w:w="4320" w:type="dxa"/>
          </w:tcPr>
          <w:p w14:paraId="64B19209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341074E5">
            <w:pPr>
              <w:spacing w:after="40" w:line="240" w:lineRule="auto"/>
            </w:pPr>
            <w:r>
              <w:rPr>
                <w:b w:val="0"/>
                <w:sz w:val="18"/>
              </w:rPr>
              <w:t>1. 应用已发到技术部</w:t>
            </w:r>
          </w:p>
          <w:p w14:paraId="3B0D2A00">
            <w:pPr>
              <w:spacing w:after="40" w:line="240" w:lineRule="auto"/>
            </w:pPr>
            <w:r>
              <w:rPr>
                <w:b w:val="0"/>
                <w:sz w:val="18"/>
              </w:rPr>
              <w:t>2. enable_site=false</w:t>
            </w:r>
          </w:p>
          <w:p w14:paraId="1E16EDE8">
            <w:pPr>
              <w:spacing w:after="40" w:line="240" w:lineRule="auto"/>
            </w:pPr>
            <w:r>
              <w:rPr>
                <w:b w:val="0"/>
                <w:sz w:val="18"/>
              </w:rPr>
              <w:t>3. 以技术部成员登录</w:t>
            </w:r>
          </w:p>
        </w:tc>
      </w:tr>
      <w:tr w14:paraId="2D1C2128">
        <w:trPr>
          <w:jc w:val="center"/>
        </w:trPr>
        <w:tc>
          <w:tcPr>
            <w:tcW w:w="4320" w:type="dxa"/>
          </w:tcPr>
          <w:p w14:paraId="53EFB781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29FBFFD1">
            <w:pPr>
              <w:spacing w:after="40" w:line="240" w:lineRule="auto"/>
            </w:pPr>
            <w:r>
              <w:rPr>
                <w:b w:val="0"/>
                <w:sz w:val="18"/>
              </w:rPr>
              <w:t>1. 进入探索页面</w:t>
            </w:r>
          </w:p>
          <w:p w14:paraId="3C97FF43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 w14:paraId="24889773">
        <w:trPr>
          <w:jc w:val="center"/>
        </w:trPr>
        <w:tc>
          <w:tcPr>
            <w:tcW w:w="4320" w:type="dxa"/>
          </w:tcPr>
          <w:p w14:paraId="429FD8F4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633B2F6B">
            <w:pPr>
              <w:spacing w:after="40" w:line="240" w:lineRule="auto"/>
            </w:pPr>
            <w:r>
              <w:rPr>
                <w:b w:val="0"/>
                <w:sz w:val="18"/>
              </w:rPr>
              <w:t>1. 探索中不出现该应用</w:t>
            </w:r>
          </w:p>
        </w:tc>
      </w:tr>
      <w:tr w14:paraId="767E2658">
        <w:trPr>
          <w:jc w:val="center"/>
        </w:trPr>
        <w:tc>
          <w:tcPr>
            <w:tcW w:w="4320" w:type="dxa"/>
          </w:tcPr>
          <w:p w14:paraId="60C4DFA7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0BEA1717">
            <w:pPr>
              <w:spacing w:after="40" w:line="240" w:lineRule="auto"/>
            </w:pPr>
            <w:r>
              <w:rPr>
                <w:b w:val="0"/>
                <w:sz w:val="18"/>
              </w:rPr>
              <w:t>对「技术部应用A」POST site-enable=false 后探索列表立即不含该应用；再 enable=true 后恢复可见。</w:t>
            </w:r>
          </w:p>
        </w:tc>
      </w:tr>
      <w:tr w14:paraId="0B4E7AFD">
        <w:trPr>
          <w:jc w:val="center"/>
        </w:trPr>
        <w:tc>
          <w:tcPr>
            <w:tcW w:w="4320" w:type="dxa"/>
          </w:tcPr>
          <w:p w14:paraId="7094237A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4AA9C3D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8C17A22">
        <w:trPr>
          <w:jc w:val="center"/>
        </w:trPr>
        <w:tc>
          <w:tcPr>
            <w:tcW w:w="4320" w:type="dxa"/>
          </w:tcPr>
          <w:p w14:paraId="6A359756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019F985E">
            <w:pPr>
              <w:spacing w:after="40" w:line="240" w:lineRule="auto"/>
            </w:pPr>
          </w:p>
        </w:tc>
      </w:tr>
      <w:tr w14:paraId="7EAE6CE6">
        <w:trPr>
          <w:jc w:val="center"/>
        </w:trPr>
        <w:tc>
          <w:tcPr>
            <w:tcW w:w="4320" w:type="dxa"/>
          </w:tcPr>
          <w:p w14:paraId="747A97D4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432CB10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3B04B394">
        <w:trPr>
          <w:jc w:val="center"/>
        </w:trPr>
        <w:tc>
          <w:tcPr>
            <w:tcW w:w="4320" w:type="dxa"/>
          </w:tcPr>
          <w:p w14:paraId="05336CCE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722847C9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25871D0D">
        <w:trPr>
          <w:jc w:val="center"/>
        </w:trPr>
        <w:tc>
          <w:tcPr>
            <w:tcW w:w="4320" w:type="dxa"/>
          </w:tcPr>
          <w:p w14:paraId="4BA1BB12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08E6B323">
            <w:pPr>
              <w:spacing w:after="40" w:line="240" w:lineRule="auto"/>
            </w:pPr>
          </w:p>
        </w:tc>
      </w:tr>
    </w:tbl>
    <w:p w14:paraId="6BE7F4E0"/>
    <w:p w14:paraId="7351CF9D">
      <w:pPr>
        <w:pStyle w:val="5"/>
      </w:pPr>
      <w:r>
        <w:t>UAT-063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1597104">
        <w:trPr>
          <w:jc w:val="center"/>
        </w:trPr>
        <w:tc>
          <w:tcPr>
            <w:tcW w:w="4320" w:type="dxa"/>
            <w:shd w:val="clear" w:color="auto" w:fill="D9D9D9"/>
          </w:tcPr>
          <w:p w14:paraId="302A2168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979F9E6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290086B8">
        <w:trPr>
          <w:jc w:val="center"/>
        </w:trPr>
        <w:tc>
          <w:tcPr>
            <w:tcW w:w="4320" w:type="dxa"/>
          </w:tcPr>
          <w:p w14:paraId="68D35259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47577CE1">
            <w:pPr>
              <w:spacing w:after="40" w:line="240" w:lineRule="auto"/>
            </w:pPr>
            <w:r>
              <w:rPr>
                <w:b w:val="0"/>
                <w:sz w:val="18"/>
              </w:rPr>
              <w:t>UAT-063</w:t>
            </w:r>
          </w:p>
        </w:tc>
      </w:tr>
      <w:tr w14:paraId="24C8C17B">
        <w:trPr>
          <w:jc w:val="center"/>
        </w:trPr>
        <w:tc>
          <w:tcPr>
            <w:tcW w:w="4320" w:type="dxa"/>
          </w:tcPr>
          <w:p w14:paraId="2C068591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FA03659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</w:tr>
      <w:tr w14:paraId="4D0D7039">
        <w:trPr>
          <w:jc w:val="center"/>
        </w:trPr>
        <w:tc>
          <w:tcPr>
            <w:tcW w:w="4320" w:type="dxa"/>
          </w:tcPr>
          <w:p w14:paraId="72265718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BCCD3E5">
            <w:pPr>
              <w:spacing w:after="40" w:line="240" w:lineRule="auto"/>
            </w:pPr>
            <w:r>
              <w:rPr>
                <w:b w:val="0"/>
                <w:sz w:val="18"/>
              </w:rPr>
              <w:t>取消发布后立即不可见</w:t>
            </w:r>
          </w:p>
        </w:tc>
      </w:tr>
      <w:tr w14:paraId="57B1A82E">
        <w:trPr>
          <w:jc w:val="center"/>
        </w:trPr>
        <w:tc>
          <w:tcPr>
            <w:tcW w:w="4320" w:type="dxa"/>
          </w:tcPr>
          <w:p w14:paraId="02EFDEB2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4AD5D4B">
            <w:pPr>
              <w:spacing w:after="40" w:line="240" w:lineRule="auto"/>
            </w:pPr>
            <w:r>
              <w:rPr>
                <w:b w:val="0"/>
                <w:sz w:val="18"/>
              </w:rPr>
              <w:t>1. 应用已发到技术部</w:t>
            </w:r>
          </w:p>
          <w:p w14:paraId="2E7A2A51">
            <w:pPr>
              <w:spacing w:after="40" w:line="240" w:lineRule="auto"/>
            </w:pPr>
            <w:r>
              <w:rPr>
                <w:b w:val="0"/>
                <w:sz w:val="18"/>
              </w:rPr>
              <w:t>2. 技术部成员已能在探索看到</w:t>
            </w:r>
          </w:p>
        </w:tc>
      </w:tr>
      <w:tr w14:paraId="02A2D52E">
        <w:trPr>
          <w:jc w:val="center"/>
        </w:trPr>
        <w:tc>
          <w:tcPr>
            <w:tcW w:w="4320" w:type="dxa"/>
          </w:tcPr>
          <w:p w14:paraId="2700BD29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230A30D1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035C1E5B">
            <w:pPr>
              <w:spacing w:after="40" w:line="240" w:lineRule="auto"/>
            </w:pPr>
            <w:r>
              <w:rPr>
                <w:b w:val="0"/>
                <w:sz w:val="18"/>
              </w:rPr>
              <w:t>2. 取消技术部勾选并保存</w:t>
            </w:r>
          </w:p>
          <w:p w14:paraId="668BBA46">
            <w:pPr>
              <w:spacing w:after="40" w:line="240" w:lineRule="auto"/>
            </w:pPr>
            <w:r>
              <w:rPr>
                <w:b w:val="0"/>
                <w:sz w:val="18"/>
              </w:rPr>
              <w:t>3. 以技术部成员身份刷新探索</w:t>
            </w:r>
          </w:p>
        </w:tc>
      </w:tr>
      <w:tr w14:paraId="24E6C9B0">
        <w:trPr>
          <w:jc w:val="center"/>
        </w:trPr>
        <w:tc>
          <w:tcPr>
            <w:tcW w:w="4320" w:type="dxa"/>
          </w:tcPr>
          <w:p w14:paraId="781920CD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E0A527E">
            <w:pPr>
              <w:spacing w:after="40" w:line="240" w:lineRule="auto"/>
            </w:pPr>
            <w:r>
              <w:rPr>
                <w:b w:val="0"/>
                <w:sz w:val="18"/>
              </w:rPr>
              <w:t>1. 技术部成员列表中该应用消失</w:t>
            </w:r>
          </w:p>
          <w:p w14:paraId="1037DABC">
            <w:pPr>
              <w:spacing w:after="40" w:line="240" w:lineRule="auto"/>
            </w:pPr>
            <w:r>
              <w:rPr>
                <w:b w:val="0"/>
                <w:sz w:val="18"/>
              </w:rPr>
              <w:t>2. 其他仍发布的部门仍可见</w:t>
            </w:r>
          </w:p>
        </w:tc>
      </w:tr>
      <w:tr w14:paraId="55AE0639">
        <w:trPr>
          <w:jc w:val="center"/>
        </w:trPr>
        <w:tc>
          <w:tcPr>
            <w:tcW w:w="4320" w:type="dxa"/>
          </w:tcPr>
          <w:p w14:paraId="38C0AC42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A36FC89">
            <w:pPr>
              <w:spacing w:after="40" w:line="240" w:lineRule="auto"/>
            </w:pPr>
            <w:r>
              <w:rPr>
                <w:b w:val="0"/>
                <w:sz w:val="18"/>
              </w:rPr>
              <w:t>清空「技术部应用A」发布部门后探索立即消失；「UAT发布应用」等仍发布的应用仍可见。</w:t>
            </w:r>
          </w:p>
        </w:tc>
      </w:tr>
      <w:tr w14:paraId="06859E13">
        <w:trPr>
          <w:jc w:val="center"/>
        </w:trPr>
        <w:tc>
          <w:tcPr>
            <w:tcW w:w="4320" w:type="dxa"/>
          </w:tcPr>
          <w:p w14:paraId="3BE9DCA2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DA25CAE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0BAC6E1">
        <w:trPr>
          <w:jc w:val="center"/>
        </w:trPr>
        <w:tc>
          <w:tcPr>
            <w:tcW w:w="4320" w:type="dxa"/>
          </w:tcPr>
          <w:p w14:paraId="250F0DC3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5755EC3E">
            <w:pPr>
              <w:spacing w:after="40" w:line="240" w:lineRule="auto"/>
            </w:pPr>
          </w:p>
        </w:tc>
      </w:tr>
      <w:tr w14:paraId="403A50E5">
        <w:trPr>
          <w:jc w:val="center"/>
        </w:trPr>
        <w:tc>
          <w:tcPr>
            <w:tcW w:w="4320" w:type="dxa"/>
          </w:tcPr>
          <w:p w14:paraId="2EA7014C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BBDDD7C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28014673">
        <w:trPr>
          <w:jc w:val="center"/>
        </w:trPr>
        <w:tc>
          <w:tcPr>
            <w:tcW w:w="4320" w:type="dxa"/>
          </w:tcPr>
          <w:p w14:paraId="06E54A7F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12BCDEA4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7F0B7A79">
        <w:trPr>
          <w:jc w:val="center"/>
        </w:trPr>
        <w:tc>
          <w:tcPr>
            <w:tcW w:w="4320" w:type="dxa"/>
          </w:tcPr>
          <w:p w14:paraId="42DA5E7F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CB8FC29">
            <w:pPr>
              <w:spacing w:after="40" w:line="240" w:lineRule="auto"/>
            </w:pPr>
          </w:p>
        </w:tc>
      </w:tr>
    </w:tbl>
    <w:p w14:paraId="76243019"/>
    <w:p w14:paraId="0AF17C3C">
      <w:pPr>
        <w:pStyle w:val="5"/>
      </w:pPr>
      <w:r>
        <w:t>UAT-064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099B856">
        <w:trPr>
          <w:jc w:val="center"/>
        </w:trPr>
        <w:tc>
          <w:tcPr>
            <w:tcW w:w="4320" w:type="dxa"/>
            <w:shd w:val="clear" w:color="auto" w:fill="D9D9D9"/>
          </w:tcPr>
          <w:p w14:paraId="43AC483E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2DDCA2F7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5F9FEB9">
        <w:trPr>
          <w:jc w:val="center"/>
        </w:trPr>
        <w:tc>
          <w:tcPr>
            <w:tcW w:w="4320" w:type="dxa"/>
          </w:tcPr>
          <w:p w14:paraId="3E2AE56B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A281BC5">
            <w:pPr>
              <w:spacing w:after="40" w:line="240" w:lineRule="auto"/>
            </w:pPr>
            <w:r>
              <w:rPr>
                <w:b w:val="0"/>
                <w:sz w:val="18"/>
              </w:rPr>
              <w:t>UAT-064</w:t>
            </w:r>
          </w:p>
        </w:tc>
      </w:tr>
      <w:tr w14:paraId="337CC169">
        <w:trPr>
          <w:jc w:val="center"/>
        </w:trPr>
        <w:tc>
          <w:tcPr>
            <w:tcW w:w="4320" w:type="dxa"/>
          </w:tcPr>
          <w:p w14:paraId="33D74E00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7F5CAE51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</w:tr>
      <w:tr w14:paraId="42576412">
        <w:trPr>
          <w:jc w:val="center"/>
        </w:trPr>
        <w:tc>
          <w:tcPr>
            <w:tcW w:w="4320" w:type="dxa"/>
          </w:tcPr>
          <w:p w14:paraId="068D0EF3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0F3BC306">
            <w:pPr>
              <w:spacing w:after="40" w:line="240" w:lineRule="auto"/>
            </w:pPr>
            <w:r>
              <w:rPr>
                <w:b w:val="0"/>
                <w:sz w:val="18"/>
              </w:rPr>
              <w:t>再发布后恢复安装/置顶</w:t>
            </w:r>
          </w:p>
        </w:tc>
      </w:tr>
      <w:tr w14:paraId="7CE3E089">
        <w:trPr>
          <w:jc w:val="center"/>
        </w:trPr>
        <w:tc>
          <w:tcPr>
            <w:tcW w:w="4320" w:type="dxa"/>
          </w:tcPr>
          <w:p w14:paraId="47DC4B3E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0DD86834">
            <w:pPr>
              <w:spacing w:after="40" w:line="240" w:lineRule="auto"/>
            </w:pPr>
            <w:r>
              <w:rPr>
                <w:b w:val="0"/>
                <w:sz w:val="18"/>
              </w:rPr>
              <w:t>1. 应用曾置顶</w:t>
            </w:r>
          </w:p>
          <w:p w14:paraId="421EDC0E">
            <w:pPr>
              <w:spacing w:after="40" w:line="240" w:lineRule="auto"/>
            </w:pPr>
            <w:r>
              <w:rPr>
                <w:b w:val="0"/>
                <w:sz w:val="18"/>
              </w:rPr>
              <w:t>2. 取消发布后再发回技术部</w:t>
            </w:r>
          </w:p>
        </w:tc>
      </w:tr>
      <w:tr w14:paraId="199FD9B2">
        <w:trPr>
          <w:jc w:val="center"/>
        </w:trPr>
        <w:tc>
          <w:tcPr>
            <w:tcW w:w="4320" w:type="dxa"/>
          </w:tcPr>
          <w:p w14:paraId="26D35B34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6D925463">
            <w:pPr>
              <w:spacing w:after="40" w:line="240" w:lineRule="auto"/>
            </w:pPr>
            <w:r>
              <w:rPr>
                <w:b w:val="0"/>
                <w:sz w:val="18"/>
              </w:rPr>
              <w:t>1. 刷新探索页面</w:t>
            </w:r>
          </w:p>
          <w:p w14:paraId="502C0054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 w14:paraId="536996B3">
        <w:trPr>
          <w:jc w:val="center"/>
        </w:trPr>
        <w:tc>
          <w:tcPr>
            <w:tcW w:w="4320" w:type="dxa"/>
          </w:tcPr>
          <w:p w14:paraId="22FF4F04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8DB740E">
            <w:pPr>
              <w:spacing w:after="40" w:line="240" w:lineRule="auto"/>
            </w:pPr>
            <w:r>
              <w:rPr>
                <w:b w:val="0"/>
                <w:sz w:val="18"/>
              </w:rPr>
              <w:t>1. 应用重新出现</w:t>
            </w:r>
          </w:p>
          <w:p w14:paraId="5FA46317">
            <w:pPr>
              <w:spacing w:after="40" w:line="240" w:lineRule="auto"/>
            </w:pPr>
            <w:r>
              <w:rPr>
                <w:b w:val="0"/>
                <w:sz w:val="18"/>
              </w:rPr>
              <w:t>2. 置顶状态仍在，不必重装</w:t>
            </w:r>
          </w:p>
        </w:tc>
      </w:tr>
      <w:tr w14:paraId="02FDC4B0">
        <w:trPr>
          <w:jc w:val="center"/>
        </w:trPr>
        <w:tc>
          <w:tcPr>
            <w:tcW w:w="4320" w:type="dxa"/>
          </w:tcPr>
          <w:p w14:paraId="1A346863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61BCB806">
            <w:pPr>
              <w:spacing w:after="40" w:line="240" w:lineRule="auto"/>
            </w:pPr>
            <w:r>
              <w:rPr>
                <w:b w:val="0"/>
                <w:sz w:val="18"/>
              </w:rPr>
              <w:t>先将「技术部应用A」置顶（is_pinned=true），清空发布后再发回技术部；应用重新出现且 is_pinned 仍为 true，无需重装。</w:t>
            </w:r>
          </w:p>
        </w:tc>
      </w:tr>
      <w:tr w14:paraId="4E37D0D4">
        <w:trPr>
          <w:jc w:val="center"/>
        </w:trPr>
        <w:tc>
          <w:tcPr>
            <w:tcW w:w="4320" w:type="dxa"/>
          </w:tcPr>
          <w:p w14:paraId="3C857EF4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0D0C80E0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0C9567E">
        <w:trPr>
          <w:jc w:val="center"/>
        </w:trPr>
        <w:tc>
          <w:tcPr>
            <w:tcW w:w="4320" w:type="dxa"/>
          </w:tcPr>
          <w:p w14:paraId="3194E74A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5EA85B8D">
            <w:pPr>
              <w:spacing w:after="40" w:line="240" w:lineRule="auto"/>
            </w:pPr>
          </w:p>
        </w:tc>
      </w:tr>
      <w:tr w14:paraId="232EBA4A">
        <w:trPr>
          <w:jc w:val="center"/>
        </w:trPr>
        <w:tc>
          <w:tcPr>
            <w:tcW w:w="4320" w:type="dxa"/>
          </w:tcPr>
          <w:p w14:paraId="100382E6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F781D01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26E090A8">
        <w:trPr>
          <w:jc w:val="center"/>
        </w:trPr>
        <w:tc>
          <w:tcPr>
            <w:tcW w:w="4320" w:type="dxa"/>
          </w:tcPr>
          <w:p w14:paraId="746242DF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24BB7D0A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4CD133BF">
        <w:trPr>
          <w:jc w:val="center"/>
        </w:trPr>
        <w:tc>
          <w:tcPr>
            <w:tcW w:w="4320" w:type="dxa"/>
          </w:tcPr>
          <w:p w14:paraId="131D9487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490560D5">
            <w:pPr>
              <w:spacing w:after="40" w:line="240" w:lineRule="auto"/>
            </w:pPr>
            <w:r>
              <w:rPr>
                <w:b w:val="0"/>
                <w:sz w:val="18"/>
              </w:rPr>
              <w:t>重新出现后置顶项排在前列</w:t>
            </w:r>
          </w:p>
        </w:tc>
      </w:tr>
    </w:tbl>
    <w:p w14:paraId="563F5859"/>
    <w:p w14:paraId="51808568">
      <w:pPr>
        <w:pStyle w:val="5"/>
      </w:pPr>
      <w:r>
        <w:t>UAT-065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B583C5D">
        <w:trPr>
          <w:jc w:val="center"/>
        </w:trPr>
        <w:tc>
          <w:tcPr>
            <w:tcW w:w="4320" w:type="dxa"/>
            <w:shd w:val="clear" w:color="auto" w:fill="D9D9D9"/>
          </w:tcPr>
          <w:p w14:paraId="2CD488D1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FAE618F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7156D96C">
        <w:trPr>
          <w:jc w:val="center"/>
        </w:trPr>
        <w:tc>
          <w:tcPr>
            <w:tcW w:w="4320" w:type="dxa"/>
          </w:tcPr>
          <w:p w14:paraId="75EC75DD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2883B814">
            <w:pPr>
              <w:spacing w:after="40" w:line="240" w:lineRule="auto"/>
            </w:pPr>
            <w:r>
              <w:rPr>
                <w:b w:val="0"/>
                <w:sz w:val="18"/>
              </w:rPr>
              <w:t>UAT-065</w:t>
            </w:r>
          </w:p>
        </w:tc>
      </w:tr>
      <w:tr w14:paraId="12E9940E">
        <w:trPr>
          <w:jc w:val="center"/>
        </w:trPr>
        <w:tc>
          <w:tcPr>
            <w:tcW w:w="4320" w:type="dxa"/>
          </w:tcPr>
          <w:p w14:paraId="5372FCF3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0CBA75CF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</w:tr>
      <w:tr w14:paraId="5F6FF083">
        <w:trPr>
          <w:jc w:val="center"/>
        </w:trPr>
        <w:tc>
          <w:tcPr>
            <w:tcW w:w="4320" w:type="dxa"/>
          </w:tcPr>
          <w:p w14:paraId="674B65D5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46D96A20">
            <w:pPr>
              <w:spacing w:after="40" w:line="240" w:lineRule="auto"/>
            </w:pPr>
            <w:r>
              <w:rPr>
                <w:b w:val="0"/>
                <w:sz w:val="18"/>
              </w:rPr>
              <w:t>成员调岗后列表变化</w:t>
            </w:r>
          </w:p>
        </w:tc>
      </w:tr>
      <w:tr w14:paraId="4FAE908D">
        <w:trPr>
          <w:jc w:val="center"/>
        </w:trPr>
        <w:tc>
          <w:tcPr>
            <w:tcW w:w="4320" w:type="dxa"/>
          </w:tcPr>
          <w:p w14:paraId="3CADD2F0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91FBCD4">
            <w:pPr>
              <w:spacing w:after="40" w:line="240" w:lineRule="auto"/>
            </w:pPr>
            <w:r>
              <w:rPr>
                <w:b w:val="0"/>
                <w:sz w:val="18"/>
              </w:rPr>
              <w:t>1. 张三从技术部调到产品部</w:t>
            </w:r>
          </w:p>
          <w:p w14:paraId="5A1D5F49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技术部有已发布应用 A</w:t>
            </w:r>
          </w:p>
          <w:p w14:paraId="646A83C3">
            <w:pPr>
              <w:spacing w:after="40" w:line="240" w:lineRule="auto"/>
            </w:pPr>
            <w:r>
              <w:rPr>
                <w:b w:val="0"/>
                <w:sz w:val="18"/>
              </w:rPr>
              <w:t>3. 产品部有已发布应用 B</w:t>
            </w:r>
          </w:p>
        </w:tc>
      </w:tr>
      <w:tr w14:paraId="3C9E5700">
        <w:trPr>
          <w:jc w:val="center"/>
        </w:trPr>
        <w:tc>
          <w:tcPr>
            <w:tcW w:w="4320" w:type="dxa"/>
          </w:tcPr>
          <w:p w14:paraId="06594AB0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F867845">
            <w:pPr>
              <w:spacing w:after="40" w:line="240" w:lineRule="auto"/>
            </w:pPr>
            <w:r>
              <w:rPr>
                <w:b w:val="0"/>
                <w:sz w:val="18"/>
              </w:rPr>
              <w:t>1. 以张三身份刷新探索页面</w:t>
            </w:r>
          </w:p>
          <w:p w14:paraId="7EE0A747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 w14:paraId="5AA6DB51">
        <w:trPr>
          <w:jc w:val="center"/>
        </w:trPr>
        <w:tc>
          <w:tcPr>
            <w:tcW w:w="4320" w:type="dxa"/>
          </w:tcPr>
          <w:p w14:paraId="086BCE9B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2D77F101">
            <w:pPr>
              <w:spacing w:after="40" w:line="240" w:lineRule="auto"/>
            </w:pPr>
            <w:r>
              <w:rPr>
                <w:b w:val="0"/>
                <w:sz w:val="18"/>
              </w:rPr>
              <w:t>1. 原部门已发布应用 A 消失</w:t>
            </w:r>
          </w:p>
          <w:p w14:paraId="61DC85E2">
            <w:pPr>
              <w:spacing w:after="40" w:line="240" w:lineRule="auto"/>
            </w:pPr>
            <w:r>
              <w:rPr>
                <w:b w:val="0"/>
                <w:sz w:val="18"/>
              </w:rPr>
              <w:t>2. 新产品部已发布应用 B 出现</w:t>
            </w:r>
          </w:p>
        </w:tc>
      </w:tr>
      <w:tr w14:paraId="661E1E34">
        <w:trPr>
          <w:jc w:val="center"/>
        </w:trPr>
        <w:tc>
          <w:tcPr>
            <w:tcW w:w="4320" w:type="dxa"/>
          </w:tcPr>
          <w:p w14:paraId="1E972008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C2DBFE2">
            <w:pPr>
              <w:spacing w:after="40" w:line="240" w:lineRule="auto"/>
            </w:pPr>
            <w:r>
              <w:rPr>
                <w:b w:val="0"/>
                <w:sz w:val="18"/>
              </w:rPr>
              <w:t>将张三调至产品部后：探索出现「产品部应用B」，「技术部应用A」（仅发技术部）消失；「UAT发布应用」（发技术部+产品部）仍可见。调回技术部部门管理员。</w:t>
            </w:r>
          </w:p>
        </w:tc>
      </w:tr>
      <w:tr w14:paraId="685CBB9B">
        <w:trPr>
          <w:jc w:val="center"/>
        </w:trPr>
        <w:tc>
          <w:tcPr>
            <w:tcW w:w="4320" w:type="dxa"/>
          </w:tcPr>
          <w:p w14:paraId="20874270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05722AB3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6DCF1A6">
        <w:trPr>
          <w:jc w:val="center"/>
        </w:trPr>
        <w:tc>
          <w:tcPr>
            <w:tcW w:w="4320" w:type="dxa"/>
          </w:tcPr>
          <w:p w14:paraId="2BDD30AC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137D9BA">
            <w:pPr>
              <w:spacing w:after="40" w:line="240" w:lineRule="auto"/>
            </w:pPr>
          </w:p>
        </w:tc>
      </w:tr>
      <w:tr w14:paraId="14A8A657">
        <w:trPr>
          <w:jc w:val="center"/>
        </w:trPr>
        <w:tc>
          <w:tcPr>
            <w:tcW w:w="4320" w:type="dxa"/>
          </w:tcPr>
          <w:p w14:paraId="1CA8D40A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46D15467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01CBD9EA">
        <w:trPr>
          <w:jc w:val="center"/>
        </w:trPr>
        <w:tc>
          <w:tcPr>
            <w:tcW w:w="4320" w:type="dxa"/>
          </w:tcPr>
          <w:p w14:paraId="459ACA21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4590BD2A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6B66A4F7">
        <w:trPr>
          <w:jc w:val="center"/>
        </w:trPr>
        <w:tc>
          <w:tcPr>
            <w:tcW w:w="4320" w:type="dxa"/>
          </w:tcPr>
          <w:p w14:paraId="1DC69EFB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12F94E80">
            <w:pPr>
              <w:spacing w:after="40" w:line="240" w:lineRule="auto"/>
            </w:pPr>
          </w:p>
        </w:tc>
      </w:tr>
    </w:tbl>
    <w:p w14:paraId="1D0BF6E9"/>
    <w:p w14:paraId="0693ED51">
      <w:pPr>
        <w:pStyle w:val="5"/>
      </w:pPr>
      <w:r>
        <w:t>UAT-066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F64EAB1">
        <w:trPr>
          <w:jc w:val="center"/>
        </w:trPr>
        <w:tc>
          <w:tcPr>
            <w:tcW w:w="4320" w:type="dxa"/>
            <w:shd w:val="clear" w:color="auto" w:fill="D9D9D9"/>
          </w:tcPr>
          <w:p w14:paraId="7EE41854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48B3D091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666998ED">
        <w:trPr>
          <w:jc w:val="center"/>
        </w:trPr>
        <w:tc>
          <w:tcPr>
            <w:tcW w:w="4320" w:type="dxa"/>
          </w:tcPr>
          <w:p w14:paraId="7237CDBF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9BE0895">
            <w:pPr>
              <w:spacing w:after="40" w:line="240" w:lineRule="auto"/>
            </w:pPr>
            <w:r>
              <w:rPr>
                <w:b w:val="0"/>
                <w:sz w:val="18"/>
              </w:rPr>
              <w:t>UAT-066</w:t>
            </w:r>
          </w:p>
        </w:tc>
      </w:tr>
      <w:tr w14:paraId="7BD04557">
        <w:trPr>
          <w:jc w:val="center"/>
        </w:trPr>
        <w:tc>
          <w:tcPr>
            <w:tcW w:w="4320" w:type="dxa"/>
          </w:tcPr>
          <w:p w14:paraId="47014305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4901D2EA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</w:tr>
      <w:tr w14:paraId="1AB20BA1">
        <w:trPr>
          <w:jc w:val="center"/>
        </w:trPr>
        <w:tc>
          <w:tcPr>
            <w:tcW w:w="4320" w:type="dxa"/>
          </w:tcPr>
          <w:p w14:paraId="76EAC829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0A484949">
            <w:pPr>
              <w:spacing w:after="40" w:line="240" w:lineRule="auto"/>
            </w:pPr>
            <w:r>
              <w:rPr>
                <w:b w:val="0"/>
                <w:sz w:val="18"/>
              </w:rPr>
              <w:t>置顶优先</w:t>
            </w:r>
          </w:p>
        </w:tc>
      </w:tr>
      <w:tr w14:paraId="27AC61A7">
        <w:trPr>
          <w:jc w:val="center"/>
        </w:trPr>
        <w:tc>
          <w:tcPr>
            <w:tcW w:w="4320" w:type="dxa"/>
          </w:tcPr>
          <w:p w14:paraId="14CD7B8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08E52DF">
            <w:pPr>
              <w:spacing w:after="40" w:line="240" w:lineRule="auto"/>
            </w:pPr>
            <w:r>
              <w:rPr>
                <w:b w:val="0"/>
                <w:sz w:val="18"/>
              </w:rPr>
              <w:t>1. 多个应用已发到本部门</w:t>
            </w:r>
          </w:p>
          <w:p w14:paraId="7F25D98B">
            <w:pPr>
              <w:spacing w:after="40" w:line="240" w:lineRule="auto"/>
            </w:pPr>
            <w:r>
              <w:rPr>
                <w:b w:val="0"/>
                <w:sz w:val="18"/>
              </w:rPr>
              <w:t>2. 其中一个已置顶</w:t>
            </w:r>
          </w:p>
        </w:tc>
      </w:tr>
      <w:tr w14:paraId="7E301EE7">
        <w:trPr>
          <w:jc w:val="center"/>
        </w:trPr>
        <w:tc>
          <w:tcPr>
            <w:tcW w:w="4320" w:type="dxa"/>
          </w:tcPr>
          <w:p w14:paraId="2F1DFCEA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68AB0356">
            <w:pPr>
              <w:spacing w:after="40" w:line="240" w:lineRule="auto"/>
            </w:pPr>
            <w:r>
              <w:rPr>
                <w:b w:val="0"/>
                <w:sz w:val="18"/>
              </w:rPr>
              <w:t>1. 进入探索页面</w:t>
            </w:r>
          </w:p>
          <w:p w14:paraId="356A913D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查看应用排序</w:t>
            </w:r>
          </w:p>
        </w:tc>
      </w:tr>
      <w:tr w14:paraId="33814EAE">
        <w:trPr>
          <w:jc w:val="center"/>
        </w:trPr>
        <w:tc>
          <w:tcPr>
            <w:tcW w:w="4320" w:type="dxa"/>
          </w:tcPr>
          <w:p w14:paraId="2679F4FD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1D3C6ABD">
            <w:pPr>
              <w:spacing w:after="40" w:line="240" w:lineRule="auto"/>
            </w:pPr>
            <w:r>
              <w:rPr>
                <w:b w:val="0"/>
                <w:sz w:val="18"/>
              </w:rPr>
              <w:t>1. 置顶应用排在最前</w:t>
            </w:r>
          </w:p>
          <w:p w14:paraId="16307F90">
            <w:pPr>
              <w:spacing w:after="40" w:line="240" w:lineRule="auto"/>
            </w:pPr>
            <w:r>
              <w:rPr>
                <w:b w:val="0"/>
                <w:sz w:val="18"/>
              </w:rPr>
              <w:t>2. 其余按发布时间倒序（大致符合即可）</w:t>
            </w:r>
          </w:p>
        </w:tc>
      </w:tr>
      <w:tr w14:paraId="4E9ABE02">
        <w:trPr>
          <w:jc w:val="center"/>
        </w:trPr>
        <w:tc>
          <w:tcPr>
            <w:tcW w:w="4320" w:type="dxa"/>
          </w:tcPr>
          <w:p w14:paraId="0977CD22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45C5535">
            <w:pPr>
              <w:spacing w:after="40" w:line="240" w:lineRule="auto"/>
            </w:pPr>
            <w:r>
              <w:rPr>
                <w:b w:val="0"/>
                <w:sz w:val="18"/>
              </w:rPr>
              <w:t>置顶「技术部应用A」后，department-apps 列表中该应用排在「UAT发布应用」之前（置顶优先）。</w:t>
            </w:r>
          </w:p>
        </w:tc>
      </w:tr>
      <w:tr w14:paraId="544993E6">
        <w:trPr>
          <w:jc w:val="center"/>
        </w:trPr>
        <w:tc>
          <w:tcPr>
            <w:tcW w:w="4320" w:type="dxa"/>
          </w:tcPr>
          <w:p w14:paraId="51618193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77ECA01E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D95EC7C">
        <w:trPr>
          <w:jc w:val="center"/>
        </w:trPr>
        <w:tc>
          <w:tcPr>
            <w:tcW w:w="4320" w:type="dxa"/>
          </w:tcPr>
          <w:p w14:paraId="7FA4D177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5C88CDD5">
            <w:pPr>
              <w:spacing w:after="40" w:line="240" w:lineRule="auto"/>
            </w:pPr>
          </w:p>
        </w:tc>
      </w:tr>
      <w:tr w14:paraId="58170BCD">
        <w:trPr>
          <w:jc w:val="center"/>
        </w:trPr>
        <w:tc>
          <w:tcPr>
            <w:tcW w:w="4320" w:type="dxa"/>
          </w:tcPr>
          <w:p w14:paraId="6692C908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73E7E565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5201300E">
        <w:trPr>
          <w:jc w:val="center"/>
        </w:trPr>
        <w:tc>
          <w:tcPr>
            <w:tcW w:w="4320" w:type="dxa"/>
          </w:tcPr>
          <w:p w14:paraId="5F36D2B0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C75A5FD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7FDB4C07">
        <w:trPr>
          <w:jc w:val="center"/>
        </w:trPr>
        <w:tc>
          <w:tcPr>
            <w:tcW w:w="4320" w:type="dxa"/>
          </w:tcPr>
          <w:p w14:paraId="5491130C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4B005A15">
            <w:pPr>
              <w:spacing w:after="40" w:line="240" w:lineRule="auto"/>
            </w:pPr>
            <w:r>
              <w:rPr>
                <w:b w:val="0"/>
                <w:sz w:val="18"/>
              </w:rPr>
              <w:t>与 UAT-064 同一置顶数据验证</w:t>
            </w:r>
          </w:p>
        </w:tc>
      </w:tr>
    </w:tbl>
    <w:p w14:paraId="108DBA27"/>
    <w:p w14:paraId="108F2165">
      <w:pPr>
        <w:pStyle w:val="5"/>
      </w:pPr>
      <w:r>
        <w:t>UAT-066A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A1D7054">
        <w:trPr>
          <w:jc w:val="center"/>
        </w:trPr>
        <w:tc>
          <w:tcPr>
            <w:tcW w:w="4320" w:type="dxa"/>
            <w:shd w:val="clear" w:color="auto" w:fill="D9D9D9"/>
          </w:tcPr>
          <w:p w14:paraId="6983D3DC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2CE88345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6657DB2A">
        <w:trPr>
          <w:jc w:val="center"/>
        </w:trPr>
        <w:tc>
          <w:tcPr>
            <w:tcW w:w="4320" w:type="dxa"/>
          </w:tcPr>
          <w:p w14:paraId="58489978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364B4AEF">
            <w:pPr>
              <w:spacing w:after="40" w:line="240" w:lineRule="auto"/>
            </w:pPr>
            <w:r>
              <w:rPr>
                <w:b w:val="0"/>
                <w:sz w:val="18"/>
              </w:rPr>
              <w:t>UAT-066A</w:t>
            </w:r>
          </w:p>
        </w:tc>
      </w:tr>
      <w:tr w14:paraId="6B45AF34">
        <w:trPr>
          <w:jc w:val="center"/>
        </w:trPr>
        <w:tc>
          <w:tcPr>
            <w:tcW w:w="4320" w:type="dxa"/>
          </w:tcPr>
          <w:p w14:paraId="30D30F37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1934ABA5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</w:tr>
      <w:tr w14:paraId="395BC282">
        <w:trPr>
          <w:jc w:val="center"/>
        </w:trPr>
        <w:tc>
          <w:tcPr>
            <w:tcW w:w="4320" w:type="dxa"/>
          </w:tcPr>
          <w:p w14:paraId="6431E173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AD7971B">
            <w:pPr>
              <w:spacing w:after="40" w:line="240" w:lineRule="auto"/>
            </w:pPr>
            <w:r>
              <w:rPr>
                <w:b w:val="0"/>
                <w:sz w:val="18"/>
              </w:rPr>
              <w:t>首次点发布必须先选部门</w:t>
            </w:r>
          </w:p>
        </w:tc>
      </w:tr>
      <w:tr w14:paraId="0993C63E">
        <w:trPr>
          <w:jc w:val="center"/>
        </w:trPr>
        <w:tc>
          <w:tcPr>
            <w:tcW w:w="4320" w:type="dxa"/>
          </w:tcPr>
          <w:p w14:paraId="2F972671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B698F89">
            <w:pPr>
              <w:spacing w:after="40" w:line="240" w:lineRule="auto"/>
            </w:pPr>
            <w:r>
              <w:rPr>
                <w:b w:val="0"/>
                <w:sz w:val="18"/>
              </w:rPr>
              <w:t>1. 新应用尚未配任何发布部门</w:t>
            </w:r>
          </w:p>
          <w:p w14:paraId="4573138B">
            <w:pPr>
              <w:spacing w:after="40" w:line="240" w:lineRule="auto"/>
            </w:pPr>
            <w:r>
              <w:rPr>
                <w:b w:val="0"/>
                <w:sz w:val="18"/>
              </w:rPr>
              <w:t>2. 以技术部 editor 登录</w:t>
            </w:r>
          </w:p>
        </w:tc>
      </w:tr>
      <w:tr w14:paraId="1C6EBC1C">
        <w:trPr>
          <w:jc w:val="center"/>
        </w:trPr>
        <w:tc>
          <w:tcPr>
            <w:tcW w:w="4320" w:type="dxa"/>
          </w:tcPr>
          <w:p w14:paraId="159A1D23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3AE56994">
            <w:pPr>
              <w:spacing w:after="40" w:line="240" w:lineRule="auto"/>
            </w:pPr>
            <w:r>
              <w:rPr>
                <w:b w:val="0"/>
                <w:sz w:val="18"/>
              </w:rPr>
              <w:t>1. 工作室点击「发布」按钮</w:t>
            </w:r>
          </w:p>
          <w:p w14:paraId="3A59C2B3">
            <w:pPr>
              <w:spacing w:after="40" w:line="240" w:lineRule="auto"/>
            </w:pPr>
            <w:r>
              <w:rPr>
                <w:b w:val="0"/>
                <w:sz w:val="18"/>
              </w:rPr>
              <w:t>2. 观察弹窗</w:t>
            </w:r>
          </w:p>
        </w:tc>
      </w:tr>
      <w:tr w14:paraId="5F5CABF7">
        <w:trPr>
          <w:jc w:val="center"/>
        </w:trPr>
        <w:tc>
          <w:tcPr>
            <w:tcW w:w="4320" w:type="dxa"/>
          </w:tcPr>
          <w:p w14:paraId="2CC2E53B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4A1168C2">
            <w:pPr>
              <w:spacing w:after="40" w:line="240" w:lineRule="auto"/>
            </w:pPr>
            <w:r>
              <w:rPr>
                <w:b w:val="0"/>
                <w:sz w:val="18"/>
              </w:rPr>
              <w:t>1. 先弹出部门范围选择</w:t>
            </w:r>
          </w:p>
          <w:p w14:paraId="05D40AE5">
            <w:pPr>
              <w:spacing w:after="40" w:line="240" w:lineRule="auto"/>
            </w:pPr>
            <w:r>
              <w:rPr>
                <w:b w:val="0"/>
                <w:sz w:val="18"/>
              </w:rPr>
              <w:t>2. 取消则未真正发布</w:t>
            </w:r>
          </w:p>
          <w:p w14:paraId="1C1B6FD4">
            <w:pPr>
              <w:spacing w:after="40" w:line="240" w:lineRule="auto"/>
            </w:pPr>
            <w:r>
              <w:rPr>
                <w:b w:val="0"/>
                <w:sz w:val="18"/>
              </w:rPr>
              <w:t>3. 勾选本部门保存后站点变为启用，探索对该部门可见</w:t>
            </w:r>
          </w:p>
          <w:p w14:paraId="5D93A01E">
            <w:pPr>
              <w:spacing w:after="40" w:line="240" w:lineRule="auto"/>
            </w:pPr>
            <w:r>
              <w:rPr>
                <w:b w:val="0"/>
                <w:sz w:val="18"/>
              </w:rPr>
              <w:t>4. 普通 editor 弹窗里仍只能选本部门</w:t>
            </w:r>
          </w:p>
        </w:tc>
      </w:tr>
      <w:tr w14:paraId="259FFC28">
        <w:trPr>
          <w:jc w:val="center"/>
        </w:trPr>
        <w:tc>
          <w:tcPr>
            <w:tcW w:w="4320" w:type="dxa"/>
          </w:tcPr>
          <w:p w14:paraId="6FDBC82C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23865D16">
            <w:pPr>
              <w:spacing w:after="40" w:line="240" w:lineRule="auto"/>
            </w:pPr>
            <w:r>
              <w:rPr>
                <w:b w:val="0"/>
                <w:sz w:val="18"/>
              </w:rPr>
              <w:t>李四新建「UAT066A待发布」，编排页点「发布」→「发布更新」先弹出「发布到部门」；仅「技术部」可选，其余部门 checkbox disabled。点「取消」后 publish-departments 仍为空（未真正发布）。勾选本部门保存路径已在同角色 API 验证可发布且探索可见。</w:t>
            </w:r>
          </w:p>
        </w:tc>
      </w:tr>
      <w:tr w14:paraId="591AE945">
        <w:trPr>
          <w:jc w:val="center"/>
        </w:trPr>
        <w:tc>
          <w:tcPr>
            <w:tcW w:w="4320" w:type="dxa"/>
          </w:tcPr>
          <w:p w14:paraId="686F8750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4E75A61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43E48FF">
        <w:trPr>
          <w:jc w:val="center"/>
        </w:trPr>
        <w:tc>
          <w:tcPr>
            <w:tcW w:w="4320" w:type="dxa"/>
          </w:tcPr>
          <w:p w14:paraId="53196A80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6C2A4909">
            <w:pPr>
              <w:spacing w:after="40" w:line="240" w:lineRule="auto"/>
            </w:pPr>
          </w:p>
        </w:tc>
      </w:tr>
      <w:tr w14:paraId="5EB87B40">
        <w:trPr>
          <w:jc w:val="center"/>
        </w:trPr>
        <w:tc>
          <w:tcPr>
            <w:tcW w:w="4320" w:type="dxa"/>
          </w:tcPr>
          <w:p w14:paraId="6A137D5F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5EFE952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0DA11B29">
        <w:trPr>
          <w:jc w:val="center"/>
        </w:trPr>
        <w:tc>
          <w:tcPr>
            <w:tcW w:w="4320" w:type="dxa"/>
          </w:tcPr>
          <w:p w14:paraId="2D358ADA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41DB7124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5313C038">
        <w:trPr>
          <w:jc w:val="center"/>
        </w:trPr>
        <w:tc>
          <w:tcPr>
            <w:tcW w:w="4320" w:type="dxa"/>
          </w:tcPr>
          <w:p w14:paraId="3345774F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78F94218">
            <w:pPr>
              <w:spacing w:after="40" w:line="240" w:lineRule="auto"/>
            </w:pPr>
          </w:p>
        </w:tc>
      </w:tr>
    </w:tbl>
    <w:p w14:paraId="5A04E318"/>
    <w:p w14:paraId="337EB01D">
      <w:pPr>
        <w:pStyle w:val="5"/>
      </w:pPr>
      <w:r>
        <w:t>UAT-067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B35AD7E">
        <w:trPr>
          <w:jc w:val="center"/>
        </w:trPr>
        <w:tc>
          <w:tcPr>
            <w:tcW w:w="4320" w:type="dxa"/>
            <w:shd w:val="clear" w:color="auto" w:fill="D9D9D9"/>
          </w:tcPr>
          <w:p w14:paraId="58DA35C8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5733CE0B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F0EC31E">
        <w:trPr>
          <w:jc w:val="center"/>
        </w:trPr>
        <w:tc>
          <w:tcPr>
            <w:tcW w:w="4320" w:type="dxa"/>
          </w:tcPr>
          <w:p w14:paraId="357882AF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22094B1E">
            <w:pPr>
              <w:spacing w:after="40" w:line="240" w:lineRule="auto"/>
            </w:pPr>
            <w:r>
              <w:rPr>
                <w:b w:val="0"/>
                <w:sz w:val="18"/>
              </w:rPr>
              <w:t>UAT-067</w:t>
            </w:r>
          </w:p>
        </w:tc>
      </w:tr>
      <w:tr w14:paraId="3447D0BB">
        <w:trPr>
          <w:jc w:val="center"/>
        </w:trPr>
        <w:tc>
          <w:tcPr>
            <w:tcW w:w="4320" w:type="dxa"/>
          </w:tcPr>
          <w:p w14:paraId="28CD4DED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56661A9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</w:tr>
      <w:tr w14:paraId="4045E2CC">
        <w:trPr>
          <w:jc w:val="center"/>
        </w:trPr>
        <w:tc>
          <w:tcPr>
            <w:tcW w:w="4320" w:type="dxa"/>
          </w:tcPr>
          <w:p w14:paraId="2D3D64F5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0310EEEB">
            <w:pPr>
              <w:spacing w:after="40" w:line="240" w:lineRule="auto"/>
            </w:pPr>
            <w:r>
              <w:rPr>
                <w:b w:val="0"/>
                <w:sz w:val="18"/>
              </w:rPr>
              <w:t>普通 editor 只能发本部门</w:t>
            </w:r>
          </w:p>
        </w:tc>
      </w:tr>
      <w:tr w14:paraId="7FC6071D">
        <w:trPr>
          <w:jc w:val="center"/>
        </w:trPr>
        <w:tc>
          <w:tcPr>
            <w:tcW w:w="4320" w:type="dxa"/>
          </w:tcPr>
          <w:p w14:paraId="4B9EE42E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0F1C215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 editor 登录（非部门管理员）</w:t>
            </w:r>
          </w:p>
          <w:p w14:paraId="539A428C">
            <w:pPr>
              <w:spacing w:after="40" w:line="240" w:lineRule="auto"/>
            </w:pPr>
            <w:r>
              <w:rPr>
                <w:b w:val="0"/>
                <w:sz w:val="18"/>
              </w:rPr>
              <w:t>2. 站点已开</w:t>
            </w:r>
          </w:p>
        </w:tc>
      </w:tr>
      <w:tr w14:paraId="2729B983">
        <w:trPr>
          <w:jc w:val="center"/>
        </w:trPr>
        <w:tc>
          <w:tcPr>
            <w:tcW w:w="4320" w:type="dxa"/>
          </w:tcPr>
          <w:p w14:paraId="32EF529B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291EC2CF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370CF16A">
            <w:pPr>
              <w:spacing w:after="40" w:line="240" w:lineRule="auto"/>
            </w:pPr>
            <w:r>
              <w:rPr>
                <w:b w:val="0"/>
                <w:sz w:val="18"/>
              </w:rPr>
              <w:t>2. 编辑发布部门</w:t>
            </w:r>
          </w:p>
          <w:p w14:paraId="5F9CBBA8">
            <w:pPr>
              <w:spacing w:after="40" w:line="240" w:lineRule="auto"/>
            </w:pPr>
            <w:r>
              <w:rPr>
                <w:b w:val="0"/>
                <w:sz w:val="18"/>
              </w:rPr>
              <w:t>3. 尝试勾选产品部</w:t>
            </w:r>
          </w:p>
        </w:tc>
      </w:tr>
      <w:tr w14:paraId="6D736097">
        <w:trPr>
          <w:jc w:val="center"/>
        </w:trPr>
        <w:tc>
          <w:tcPr>
            <w:tcW w:w="4320" w:type="dxa"/>
          </w:tcPr>
          <w:p w14:paraId="44D2103C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7C937FF5">
            <w:pPr>
              <w:spacing w:after="40" w:line="240" w:lineRule="auto"/>
            </w:pPr>
            <w:r>
              <w:rPr>
                <w:b w:val="0"/>
                <w:sz w:val="18"/>
              </w:rPr>
              <w:t>1. 只能选本部门</w:t>
            </w:r>
          </w:p>
          <w:p w14:paraId="14D81FA9">
            <w:pPr>
              <w:spacing w:after="40" w:line="240" w:lineRule="auto"/>
            </w:pPr>
            <w:r>
              <w:rPr>
                <w:b w:val="0"/>
                <w:sz w:val="18"/>
              </w:rPr>
              <w:t>2. 勾选产品部保存应失败或选项不可用</w:t>
            </w:r>
          </w:p>
        </w:tc>
      </w:tr>
      <w:tr w14:paraId="2DD0A824">
        <w:trPr>
          <w:jc w:val="center"/>
        </w:trPr>
        <w:tc>
          <w:tcPr>
            <w:tcW w:w="4320" w:type="dxa"/>
          </w:tcPr>
          <w:p w14:paraId="1481981F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3EAF0CE1">
            <w:pPr>
              <w:spacing w:after="40" w:line="240" w:lineRule="auto"/>
            </w:pPr>
            <w:r>
              <w:rPr>
                <w:b w:val="0"/>
                <w:sz w:val="18"/>
              </w:rPr>
              <w:t>李四 publishable-departments 仅本部门（own_department_only）；尝试发布到技术部+产品部返回 400「普通用户只能发布到自己所属部门」。UI 弹窗中产品部等为 disabled。</w:t>
            </w:r>
          </w:p>
        </w:tc>
      </w:tr>
      <w:tr w14:paraId="0FA16BD9">
        <w:trPr>
          <w:jc w:val="center"/>
        </w:trPr>
        <w:tc>
          <w:tcPr>
            <w:tcW w:w="4320" w:type="dxa"/>
          </w:tcPr>
          <w:p w14:paraId="79D6315C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D84B93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3C30B56">
        <w:trPr>
          <w:jc w:val="center"/>
        </w:trPr>
        <w:tc>
          <w:tcPr>
            <w:tcW w:w="4320" w:type="dxa"/>
          </w:tcPr>
          <w:p w14:paraId="70C4E339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AB20205">
            <w:pPr>
              <w:spacing w:after="40" w:line="240" w:lineRule="auto"/>
            </w:pPr>
          </w:p>
        </w:tc>
      </w:tr>
      <w:tr w14:paraId="2ADF993A">
        <w:trPr>
          <w:jc w:val="center"/>
        </w:trPr>
        <w:tc>
          <w:tcPr>
            <w:tcW w:w="4320" w:type="dxa"/>
          </w:tcPr>
          <w:p w14:paraId="43DBB310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6B3EC0D8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3EA19681">
        <w:trPr>
          <w:jc w:val="center"/>
        </w:trPr>
        <w:tc>
          <w:tcPr>
            <w:tcW w:w="4320" w:type="dxa"/>
          </w:tcPr>
          <w:p w14:paraId="43C28CDB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2EFC1EE2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109CBF70">
        <w:trPr>
          <w:jc w:val="center"/>
        </w:trPr>
        <w:tc>
          <w:tcPr>
            <w:tcW w:w="4320" w:type="dxa"/>
          </w:tcPr>
          <w:p w14:paraId="6D44BD4A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CF5FE07">
            <w:pPr>
              <w:spacing w:after="40" w:line="240" w:lineRule="auto"/>
            </w:pPr>
          </w:p>
        </w:tc>
      </w:tr>
    </w:tbl>
    <w:p w14:paraId="6E116B16"/>
    <w:p w14:paraId="3F9504D7">
      <w:pPr>
        <w:pStyle w:val="5"/>
      </w:pPr>
      <w:r>
        <w:t>UAT-068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DDBE595">
        <w:trPr>
          <w:jc w:val="center"/>
        </w:trPr>
        <w:tc>
          <w:tcPr>
            <w:tcW w:w="4320" w:type="dxa"/>
            <w:shd w:val="clear" w:color="auto" w:fill="D9D9D9"/>
          </w:tcPr>
          <w:p w14:paraId="2A7C123F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277C6D73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193D59CD">
        <w:trPr>
          <w:jc w:val="center"/>
        </w:trPr>
        <w:tc>
          <w:tcPr>
            <w:tcW w:w="4320" w:type="dxa"/>
          </w:tcPr>
          <w:p w14:paraId="21038344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700AC2F7">
            <w:pPr>
              <w:spacing w:after="40" w:line="240" w:lineRule="auto"/>
            </w:pPr>
            <w:r>
              <w:rPr>
                <w:b w:val="0"/>
                <w:sz w:val="18"/>
              </w:rPr>
              <w:t>UAT-068</w:t>
            </w:r>
          </w:p>
        </w:tc>
      </w:tr>
      <w:tr w14:paraId="519D2E04">
        <w:trPr>
          <w:jc w:val="center"/>
        </w:trPr>
        <w:tc>
          <w:tcPr>
            <w:tcW w:w="4320" w:type="dxa"/>
          </w:tcPr>
          <w:p w14:paraId="0C9E57E4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32C3C0B0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</w:tr>
      <w:tr w14:paraId="71F43D66">
        <w:trPr>
          <w:jc w:val="center"/>
        </w:trPr>
        <w:tc>
          <w:tcPr>
            <w:tcW w:w="4320" w:type="dxa"/>
          </w:tcPr>
          <w:p w14:paraId="1CDD3813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113E135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租户管理员可发到多部门</w:t>
            </w:r>
          </w:p>
        </w:tc>
      </w:tr>
      <w:tr w14:paraId="6270F9E3">
        <w:trPr>
          <w:jc w:val="center"/>
        </w:trPr>
        <w:tc>
          <w:tcPr>
            <w:tcW w:w="4320" w:type="dxa"/>
          </w:tcPr>
          <w:p w14:paraId="1A40EEE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00F0F4B2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04CF1CC5">
            <w:pPr>
              <w:spacing w:after="40" w:line="240" w:lineRule="auto"/>
            </w:pPr>
            <w:r>
              <w:rPr>
                <w:b w:val="0"/>
                <w:sz w:val="18"/>
              </w:rPr>
              <w:t>2. 站点已开</w:t>
            </w:r>
          </w:p>
        </w:tc>
      </w:tr>
      <w:tr w14:paraId="23FBCCD9">
        <w:trPr>
          <w:jc w:val="center"/>
        </w:trPr>
        <w:tc>
          <w:tcPr>
            <w:tcW w:w="4320" w:type="dxa"/>
          </w:tcPr>
          <w:p w14:paraId="3F86409F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3FD97562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1950EA8D">
            <w:pPr>
              <w:spacing w:after="40" w:line="240" w:lineRule="auto"/>
            </w:pPr>
            <w:r>
              <w:rPr>
                <w:b w:val="0"/>
                <w:sz w:val="18"/>
              </w:rPr>
              <w:t>2. 编辑发布部门</w:t>
            </w:r>
          </w:p>
          <w:p w14:paraId="747B9C06">
            <w:pPr>
              <w:spacing w:after="40" w:line="240" w:lineRule="auto"/>
            </w:pPr>
            <w:r>
              <w:rPr>
                <w:b w:val="0"/>
                <w:sz w:val="18"/>
              </w:rPr>
              <w:t>3. 勾选技术部+产品部</w:t>
            </w:r>
          </w:p>
          <w:p w14:paraId="42B49FA0">
            <w:pPr>
              <w:spacing w:after="40" w:line="240" w:lineRule="auto"/>
            </w:pPr>
            <w:r>
              <w:rPr>
                <w:b w:val="0"/>
                <w:sz w:val="18"/>
              </w:rPr>
              <w:t>4. 保存</w:t>
            </w:r>
          </w:p>
        </w:tc>
      </w:tr>
      <w:tr w14:paraId="7630A0F1">
        <w:trPr>
          <w:jc w:val="center"/>
        </w:trPr>
        <w:tc>
          <w:tcPr>
            <w:tcW w:w="4320" w:type="dxa"/>
          </w:tcPr>
          <w:p w14:paraId="2369C766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4636211E">
            <w:pPr>
              <w:spacing w:after="40" w:line="240" w:lineRule="auto"/>
            </w:pPr>
            <w:r>
              <w:rPr>
                <w:b w:val="0"/>
                <w:sz w:val="18"/>
              </w:rPr>
              <w:t>1. 发布成功</w:t>
            </w:r>
          </w:p>
          <w:p w14:paraId="2D3A2E7D">
            <w:pPr>
              <w:spacing w:after="40" w:line="240" w:lineRule="auto"/>
            </w:pPr>
            <w:r>
              <w:rPr>
                <w:b w:val="0"/>
                <w:sz w:val="18"/>
              </w:rPr>
              <w:t>2. 两部门探索均可见</w:t>
            </w:r>
          </w:p>
        </w:tc>
      </w:tr>
      <w:tr w14:paraId="0954F246">
        <w:trPr>
          <w:jc w:val="center"/>
        </w:trPr>
        <w:tc>
          <w:tcPr>
            <w:tcW w:w="4320" w:type="dxa"/>
          </w:tcPr>
          <w:p w14:paraId="01C397E8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BDBF1B7">
            <w:pPr>
              <w:spacing w:after="40" w:line="240" w:lineRule="auto"/>
            </w:pPr>
            <w:r>
              <w:rPr>
                <w:b w:val="0"/>
                <w:sz w:val="18"/>
              </w:rPr>
              <w:t>owner 将「技术部应用A」发布到技术部+产品部成功（200）；随后为隔离测例已改回仅技术部。</w:t>
            </w:r>
          </w:p>
        </w:tc>
      </w:tr>
      <w:tr w14:paraId="356D88AD">
        <w:trPr>
          <w:jc w:val="center"/>
        </w:trPr>
        <w:tc>
          <w:tcPr>
            <w:tcW w:w="4320" w:type="dxa"/>
          </w:tcPr>
          <w:p w14:paraId="750ECE55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0EFDE7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21C8748">
        <w:trPr>
          <w:jc w:val="center"/>
        </w:trPr>
        <w:tc>
          <w:tcPr>
            <w:tcW w:w="4320" w:type="dxa"/>
          </w:tcPr>
          <w:p w14:paraId="47C4A111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1BB01772">
            <w:pPr>
              <w:spacing w:after="40" w:line="240" w:lineRule="auto"/>
            </w:pPr>
          </w:p>
        </w:tc>
      </w:tr>
      <w:tr w14:paraId="16EE3BA1">
        <w:trPr>
          <w:jc w:val="center"/>
        </w:trPr>
        <w:tc>
          <w:tcPr>
            <w:tcW w:w="4320" w:type="dxa"/>
          </w:tcPr>
          <w:p w14:paraId="4B6371F3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89B31EF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7CAD1BC7">
        <w:trPr>
          <w:jc w:val="center"/>
        </w:trPr>
        <w:tc>
          <w:tcPr>
            <w:tcW w:w="4320" w:type="dxa"/>
          </w:tcPr>
          <w:p w14:paraId="0D0559A6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B600138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5AD6D517">
        <w:trPr>
          <w:jc w:val="center"/>
        </w:trPr>
        <w:tc>
          <w:tcPr>
            <w:tcW w:w="4320" w:type="dxa"/>
          </w:tcPr>
          <w:p w14:paraId="76523759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574B18B7">
            <w:pPr>
              <w:spacing w:after="40" w:line="240" w:lineRule="auto"/>
            </w:pPr>
            <w:r>
              <w:rPr>
                <w:b w:val="0"/>
                <w:sz w:val="18"/>
              </w:rPr>
              <w:t>两部门可见性在 owner 探索列表中同期验证过</w:t>
            </w:r>
          </w:p>
        </w:tc>
      </w:tr>
    </w:tbl>
    <w:p w14:paraId="36B36354"/>
    <w:p w14:paraId="08E0758C">
      <w:pPr>
        <w:pStyle w:val="5"/>
      </w:pPr>
      <w:r>
        <w:t>UAT-069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6AA449E">
        <w:trPr>
          <w:jc w:val="center"/>
        </w:trPr>
        <w:tc>
          <w:tcPr>
            <w:tcW w:w="4320" w:type="dxa"/>
            <w:shd w:val="clear" w:color="auto" w:fill="D9D9D9"/>
          </w:tcPr>
          <w:p w14:paraId="389B6E37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262664D7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37CE7D9E">
        <w:trPr>
          <w:jc w:val="center"/>
        </w:trPr>
        <w:tc>
          <w:tcPr>
            <w:tcW w:w="4320" w:type="dxa"/>
          </w:tcPr>
          <w:p w14:paraId="0E77C300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7867235D">
            <w:pPr>
              <w:spacing w:after="40" w:line="240" w:lineRule="auto"/>
            </w:pPr>
            <w:r>
              <w:rPr>
                <w:b w:val="0"/>
                <w:sz w:val="18"/>
              </w:rPr>
              <w:t>UAT-069</w:t>
            </w:r>
          </w:p>
        </w:tc>
      </w:tr>
      <w:tr w14:paraId="5BFA8E70">
        <w:trPr>
          <w:jc w:val="center"/>
        </w:trPr>
        <w:tc>
          <w:tcPr>
            <w:tcW w:w="4320" w:type="dxa"/>
          </w:tcPr>
          <w:p w14:paraId="4EDA8F66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01749546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</w:tr>
      <w:tr w14:paraId="7E18FE78">
        <w:trPr>
          <w:jc w:val="center"/>
        </w:trPr>
        <w:tc>
          <w:tcPr>
            <w:tcW w:w="4320" w:type="dxa"/>
          </w:tcPr>
          <w:p w14:paraId="6BC1333A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266FE183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部门管理员可发到管辖范围</w:t>
            </w:r>
          </w:p>
        </w:tc>
      </w:tr>
      <w:tr w14:paraId="3B1939C4">
        <w:trPr>
          <w:jc w:val="center"/>
        </w:trPr>
        <w:tc>
          <w:tcPr>
            <w:tcW w:w="4320" w:type="dxa"/>
          </w:tcPr>
          <w:p w14:paraId="25E75FD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6431D141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69E59282">
            <w:pPr>
              <w:spacing w:after="40" w:line="240" w:lineRule="auto"/>
            </w:pPr>
            <w:r>
              <w:rPr>
                <w:b w:val="0"/>
                <w:sz w:val="18"/>
              </w:rPr>
              <w:t>2. 站点已开</w:t>
            </w:r>
          </w:p>
        </w:tc>
      </w:tr>
      <w:tr w14:paraId="356A7303">
        <w:trPr>
          <w:jc w:val="center"/>
        </w:trPr>
        <w:tc>
          <w:tcPr>
            <w:tcW w:w="4320" w:type="dxa"/>
          </w:tcPr>
          <w:p w14:paraId="27A6D8ED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BAAEE18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70C1234C">
            <w:pPr>
              <w:spacing w:after="40" w:line="240" w:lineRule="auto"/>
            </w:pPr>
            <w:r>
              <w:rPr>
                <w:b w:val="0"/>
                <w:sz w:val="18"/>
              </w:rPr>
              <w:t>2. 编辑发布部门</w:t>
            </w:r>
          </w:p>
          <w:p w14:paraId="5E6A2D6F">
            <w:pPr>
              <w:spacing w:after="40" w:line="240" w:lineRule="auto"/>
            </w:pPr>
            <w:r>
              <w:rPr>
                <w:b w:val="0"/>
                <w:sz w:val="18"/>
              </w:rPr>
              <w:t>3. 查看可选部门列表</w:t>
            </w:r>
          </w:p>
        </w:tc>
      </w:tr>
      <w:tr w14:paraId="0F858A58">
        <w:trPr>
          <w:jc w:val="center"/>
        </w:trPr>
        <w:tc>
          <w:tcPr>
            <w:tcW w:w="4320" w:type="dxa"/>
          </w:tcPr>
          <w:p w14:paraId="5BE0730C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6987E930">
            <w:pPr>
              <w:spacing w:after="40" w:line="240" w:lineRule="auto"/>
            </w:pPr>
            <w:r>
              <w:rPr>
                <w:b w:val="0"/>
                <w:sz w:val="18"/>
              </w:rPr>
              <w:t>1. 可选技术部及子部门</w:t>
            </w:r>
          </w:p>
          <w:p w14:paraId="62CAF6E1">
            <w:pPr>
              <w:spacing w:after="40" w:line="240" w:lineRule="auto"/>
            </w:pPr>
            <w:r>
              <w:rPr>
                <w:b w:val="0"/>
                <w:sz w:val="18"/>
              </w:rPr>
              <w:t>2. 不包含产品部</w:t>
            </w:r>
          </w:p>
        </w:tc>
      </w:tr>
      <w:tr w14:paraId="7271ADA7">
        <w:trPr>
          <w:jc w:val="center"/>
        </w:trPr>
        <w:tc>
          <w:tcPr>
            <w:tcW w:w="4320" w:type="dxa"/>
          </w:tcPr>
          <w:p w14:paraId="177AA0FD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5AC0AAC">
            <w:pPr>
              <w:spacing w:after="40" w:line="240" w:lineRule="auto"/>
            </w:pPr>
            <w:r>
              <w:rPr>
                <w:b w:val="0"/>
                <w:sz w:val="18"/>
              </w:rPr>
              <w:t>张三 publishable-departments 范围为 department_and_subdepartments：技术部、前端组、后端组；不含产品部。</w:t>
            </w:r>
          </w:p>
        </w:tc>
      </w:tr>
      <w:tr w14:paraId="216A00B3">
        <w:trPr>
          <w:jc w:val="center"/>
        </w:trPr>
        <w:tc>
          <w:tcPr>
            <w:tcW w:w="4320" w:type="dxa"/>
          </w:tcPr>
          <w:p w14:paraId="2DD76B44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46A724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4064B7D">
        <w:trPr>
          <w:jc w:val="center"/>
        </w:trPr>
        <w:tc>
          <w:tcPr>
            <w:tcW w:w="4320" w:type="dxa"/>
          </w:tcPr>
          <w:p w14:paraId="6CE8184E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29DC349F">
            <w:pPr>
              <w:spacing w:after="40" w:line="240" w:lineRule="auto"/>
            </w:pPr>
          </w:p>
        </w:tc>
      </w:tr>
      <w:tr w14:paraId="7ECEABB2">
        <w:trPr>
          <w:jc w:val="center"/>
        </w:trPr>
        <w:tc>
          <w:tcPr>
            <w:tcW w:w="4320" w:type="dxa"/>
          </w:tcPr>
          <w:p w14:paraId="2BACADDC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1F07FFA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580F761C">
        <w:trPr>
          <w:jc w:val="center"/>
        </w:trPr>
        <w:tc>
          <w:tcPr>
            <w:tcW w:w="4320" w:type="dxa"/>
          </w:tcPr>
          <w:p w14:paraId="11FA63AD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0AC440B3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12EEA81A">
        <w:trPr>
          <w:jc w:val="center"/>
        </w:trPr>
        <w:tc>
          <w:tcPr>
            <w:tcW w:w="4320" w:type="dxa"/>
          </w:tcPr>
          <w:p w14:paraId="7B2FF19A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5CE763F6">
            <w:pPr>
              <w:spacing w:after="40" w:line="240" w:lineRule="auto"/>
            </w:pPr>
          </w:p>
        </w:tc>
      </w:tr>
    </w:tbl>
    <w:p w14:paraId="3B522F95"/>
    <w:p w14:paraId="3A229AB3">
      <w:pPr>
        <w:pStyle w:val="5"/>
      </w:pPr>
      <w:r>
        <w:t>UAT-070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0A532D5">
        <w:trPr>
          <w:jc w:val="center"/>
        </w:trPr>
        <w:tc>
          <w:tcPr>
            <w:tcW w:w="4320" w:type="dxa"/>
            <w:shd w:val="clear" w:color="auto" w:fill="D9D9D9"/>
          </w:tcPr>
          <w:p w14:paraId="3F170A43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99EDDCE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1E4B101A">
        <w:trPr>
          <w:jc w:val="center"/>
        </w:trPr>
        <w:tc>
          <w:tcPr>
            <w:tcW w:w="4320" w:type="dxa"/>
          </w:tcPr>
          <w:p w14:paraId="5A105E7C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0AAEDE43">
            <w:pPr>
              <w:spacing w:after="40" w:line="240" w:lineRule="auto"/>
            </w:pPr>
            <w:r>
              <w:rPr>
                <w:b w:val="0"/>
                <w:sz w:val="18"/>
              </w:rPr>
              <w:t>UAT-070</w:t>
            </w:r>
          </w:p>
        </w:tc>
      </w:tr>
      <w:tr w14:paraId="1B5A2DE8">
        <w:trPr>
          <w:jc w:val="center"/>
        </w:trPr>
        <w:tc>
          <w:tcPr>
            <w:tcW w:w="4320" w:type="dxa"/>
          </w:tcPr>
          <w:p w14:paraId="4C856EEA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D8CD9CA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</w:tr>
      <w:tr w14:paraId="0C1586D6">
        <w:trPr>
          <w:jc w:val="center"/>
        </w:trPr>
        <w:tc>
          <w:tcPr>
            <w:tcW w:w="4320" w:type="dxa"/>
          </w:tcPr>
          <w:p w14:paraId="3E538D40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01DBD6A6">
            <w:pPr>
              <w:spacing w:after="40" w:line="240" w:lineRule="auto"/>
            </w:pPr>
            <w:r>
              <w:rPr>
                <w:b w:val="0"/>
                <w:sz w:val="18"/>
              </w:rPr>
              <w:t>无编辑权不能改发布部门</w:t>
            </w:r>
          </w:p>
        </w:tc>
      </w:tr>
      <w:tr w14:paraId="02C64678">
        <w:trPr>
          <w:jc w:val="center"/>
        </w:trPr>
        <w:tc>
          <w:tcPr>
            <w:tcW w:w="4320" w:type="dxa"/>
          </w:tcPr>
          <w:p w14:paraId="7849D1C6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BAF0273">
            <w:pPr>
              <w:spacing w:after="40" w:line="240" w:lineRule="auto"/>
            </w:pPr>
            <w:r>
              <w:rPr>
                <w:b w:val="0"/>
                <w:sz w:val="18"/>
              </w:rPr>
              <w:t>1. 以对该应用无编辑权的 normal 登录</w:t>
            </w:r>
          </w:p>
        </w:tc>
      </w:tr>
      <w:tr w14:paraId="3E5FD766">
        <w:trPr>
          <w:jc w:val="center"/>
        </w:trPr>
        <w:tc>
          <w:tcPr>
            <w:tcW w:w="4320" w:type="dxa"/>
          </w:tcPr>
          <w:p w14:paraId="69B9BAF5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E72A298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5A49262F">
            <w:pPr>
              <w:spacing w:after="40" w:line="240" w:lineRule="auto"/>
            </w:pPr>
            <w:r>
              <w:rPr>
                <w:b w:val="0"/>
                <w:sz w:val="18"/>
              </w:rPr>
              <w:t>2. 查看发布部门编辑入口</w:t>
            </w:r>
          </w:p>
        </w:tc>
      </w:tr>
      <w:tr w14:paraId="6ECF9BF0">
        <w:trPr>
          <w:jc w:val="center"/>
        </w:trPr>
        <w:tc>
          <w:tcPr>
            <w:tcW w:w="4320" w:type="dxa"/>
          </w:tcPr>
          <w:p w14:paraId="46F56994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EEB685C">
            <w:pPr>
              <w:spacing w:after="40" w:line="240" w:lineRule="auto"/>
            </w:pPr>
            <w:r>
              <w:rPr>
                <w:b w:val="0"/>
                <w:sz w:val="18"/>
              </w:rPr>
              <w:t>1. 无编辑发布部门入口</w:t>
            </w:r>
          </w:p>
          <w:p w14:paraId="43EA377E">
            <w:pPr>
              <w:spacing w:after="40" w:line="240" w:lineRule="auto"/>
            </w:pPr>
            <w:r>
              <w:rPr>
                <w:b w:val="0"/>
                <w:sz w:val="18"/>
              </w:rPr>
              <w:t>2. 概览为只读状态</w:t>
            </w:r>
          </w:p>
        </w:tc>
      </w:tr>
      <w:tr w14:paraId="34E1A57C">
        <w:trPr>
          <w:jc w:val="center"/>
        </w:trPr>
        <w:tc>
          <w:tcPr>
            <w:tcW w:w="4320" w:type="dxa"/>
          </w:tcPr>
          <w:p w14:paraId="66DF8839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18D3D3A">
            <w:pPr>
              <w:spacing w:after="40" w:line="240" w:lineRule="auto"/>
            </w:pPr>
            <w:r>
              <w:rPr>
                <w:b w:val="0"/>
                <w:sz w:val="18"/>
              </w:rPr>
              <w:t>钱七（normal）对产品部应用B：PUT publish-departments 返回 403；可 GET 查看发布部门但无法修改。</w:t>
            </w:r>
          </w:p>
        </w:tc>
      </w:tr>
      <w:tr w14:paraId="4D92ED6B">
        <w:trPr>
          <w:jc w:val="center"/>
        </w:trPr>
        <w:tc>
          <w:tcPr>
            <w:tcW w:w="4320" w:type="dxa"/>
          </w:tcPr>
          <w:p w14:paraId="302CDF7C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3E42E6F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F7EE5E6">
        <w:trPr>
          <w:jc w:val="center"/>
        </w:trPr>
        <w:tc>
          <w:tcPr>
            <w:tcW w:w="4320" w:type="dxa"/>
          </w:tcPr>
          <w:p w14:paraId="5632C47F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C5A25DC">
            <w:pPr>
              <w:spacing w:after="40" w:line="240" w:lineRule="auto"/>
            </w:pPr>
          </w:p>
        </w:tc>
      </w:tr>
      <w:tr w14:paraId="64345256">
        <w:trPr>
          <w:jc w:val="center"/>
        </w:trPr>
        <w:tc>
          <w:tcPr>
            <w:tcW w:w="4320" w:type="dxa"/>
          </w:tcPr>
          <w:p w14:paraId="221D75AA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1D54CD93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1376E4A4">
        <w:trPr>
          <w:jc w:val="center"/>
        </w:trPr>
        <w:tc>
          <w:tcPr>
            <w:tcW w:w="4320" w:type="dxa"/>
          </w:tcPr>
          <w:p w14:paraId="0AF694C6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0CA31363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26A44F2A">
        <w:trPr>
          <w:jc w:val="center"/>
        </w:trPr>
        <w:tc>
          <w:tcPr>
            <w:tcW w:w="4320" w:type="dxa"/>
          </w:tcPr>
          <w:p w14:paraId="6AEAF5B6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DDEB68B">
            <w:pPr>
              <w:spacing w:after="40" w:line="240" w:lineRule="auto"/>
            </w:pPr>
            <w:r>
              <w:rPr>
                <w:b w:val="0"/>
                <w:sz w:val="18"/>
              </w:rPr>
              <w:t>写操作拒绝；只读 GET 仍可用</w:t>
            </w:r>
          </w:p>
        </w:tc>
      </w:tr>
    </w:tbl>
    <w:p w14:paraId="5CB4304A"/>
    <w:p w14:paraId="1505FF39">
      <w:pPr>
        <w:pStyle w:val="5"/>
      </w:pPr>
      <w:r>
        <w:t>UAT-071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C98D65A">
        <w:trPr>
          <w:jc w:val="center"/>
        </w:trPr>
        <w:tc>
          <w:tcPr>
            <w:tcW w:w="4320" w:type="dxa"/>
            <w:shd w:val="clear" w:color="auto" w:fill="D9D9D9"/>
          </w:tcPr>
          <w:p w14:paraId="3A34C682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1D46D64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33E75956">
        <w:trPr>
          <w:jc w:val="center"/>
        </w:trPr>
        <w:tc>
          <w:tcPr>
            <w:tcW w:w="4320" w:type="dxa"/>
          </w:tcPr>
          <w:p w14:paraId="36D2587F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A71045C">
            <w:pPr>
              <w:spacing w:after="40" w:line="240" w:lineRule="auto"/>
            </w:pPr>
            <w:r>
              <w:rPr>
                <w:b w:val="0"/>
                <w:sz w:val="18"/>
              </w:rPr>
              <w:t>UAT-071</w:t>
            </w:r>
          </w:p>
        </w:tc>
      </w:tr>
      <w:tr w14:paraId="7C678A50">
        <w:trPr>
          <w:jc w:val="center"/>
        </w:trPr>
        <w:tc>
          <w:tcPr>
            <w:tcW w:w="4320" w:type="dxa"/>
          </w:tcPr>
          <w:p w14:paraId="723A4A4C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81942E0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</w:tr>
      <w:tr w14:paraId="7FCE06C9">
        <w:trPr>
          <w:jc w:val="center"/>
        </w:trPr>
        <w:tc>
          <w:tcPr>
            <w:tcW w:w="4320" w:type="dxa"/>
          </w:tcPr>
          <w:p w14:paraId="2BEF17C1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081F158">
            <w:pPr>
              <w:spacing w:after="40" w:line="240" w:lineRule="auto"/>
            </w:pPr>
            <w:r>
              <w:rPr>
                <w:b w:val="0"/>
                <w:sz w:val="18"/>
              </w:rPr>
              <w:t>未开站点不能配发布部门</w:t>
            </w:r>
          </w:p>
        </w:tc>
      </w:tr>
      <w:tr w14:paraId="0091D668">
        <w:trPr>
          <w:jc w:val="center"/>
        </w:trPr>
        <w:tc>
          <w:tcPr>
            <w:tcW w:w="4320" w:type="dxa"/>
          </w:tcPr>
          <w:p w14:paraId="562F67FA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52556C6">
            <w:pPr>
              <w:spacing w:after="40" w:line="240" w:lineRule="auto"/>
            </w:pPr>
            <w:r>
              <w:rPr>
                <w:b w:val="0"/>
                <w:sz w:val="18"/>
              </w:rPr>
              <w:t>1. 应用 enable_site=false</w:t>
            </w:r>
          </w:p>
        </w:tc>
      </w:tr>
      <w:tr w14:paraId="48CF1E6A">
        <w:trPr>
          <w:jc w:val="center"/>
        </w:trPr>
        <w:tc>
          <w:tcPr>
            <w:tcW w:w="4320" w:type="dxa"/>
          </w:tcPr>
          <w:p w14:paraId="5602FE2F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5FCA1F4B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36FFA45C">
            <w:pPr>
              <w:spacing w:after="40" w:line="240" w:lineRule="auto"/>
            </w:pPr>
            <w:r>
              <w:rPr>
                <w:b w:val="0"/>
                <w:sz w:val="18"/>
              </w:rPr>
              <w:t>2. 查看发布部门配置入口</w:t>
            </w:r>
          </w:p>
        </w:tc>
      </w:tr>
      <w:tr w14:paraId="3B583C17">
        <w:trPr>
          <w:jc w:val="center"/>
        </w:trPr>
        <w:tc>
          <w:tcPr>
            <w:tcW w:w="4320" w:type="dxa"/>
          </w:tcPr>
          <w:p w14:paraId="0C4F9F6F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7170505A">
            <w:pPr>
              <w:spacing w:after="40" w:line="240" w:lineRule="auto"/>
            </w:pPr>
            <w:r>
              <w:rPr>
                <w:b w:val="0"/>
                <w:sz w:val="18"/>
              </w:rPr>
              <w:t>1. 提示先启用站点</w:t>
            </w:r>
          </w:p>
          <w:p w14:paraId="080A4B40">
            <w:pPr>
              <w:spacing w:after="40" w:line="240" w:lineRule="auto"/>
            </w:pPr>
            <w:r>
              <w:rPr>
                <w:b w:val="0"/>
                <w:sz w:val="18"/>
              </w:rPr>
              <w:t>2. 或按钮为禁用状态</w:t>
            </w:r>
          </w:p>
        </w:tc>
      </w:tr>
      <w:tr w14:paraId="5DFEE605">
        <w:trPr>
          <w:jc w:val="center"/>
        </w:trPr>
        <w:tc>
          <w:tcPr>
            <w:tcW w:w="4320" w:type="dxa"/>
          </w:tcPr>
          <w:p w14:paraId="27CAD0D3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0145BAB6">
            <w:pPr>
              <w:spacing w:after="40" w:line="240" w:lineRule="auto"/>
            </w:pPr>
            <w:r>
              <w:rPr>
                <w:b w:val="0"/>
                <w:sz w:val="18"/>
              </w:rPr>
              <w:t>owner 关闭「产品部应用B」站点后，PUT publish-departments 返回 400「App site is not enabled」。</w:t>
            </w:r>
          </w:p>
        </w:tc>
      </w:tr>
      <w:tr w14:paraId="114A6934">
        <w:trPr>
          <w:jc w:val="center"/>
        </w:trPr>
        <w:tc>
          <w:tcPr>
            <w:tcW w:w="4320" w:type="dxa"/>
          </w:tcPr>
          <w:p w14:paraId="4417A9BA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0291D11E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A900CDD">
        <w:trPr>
          <w:jc w:val="center"/>
        </w:trPr>
        <w:tc>
          <w:tcPr>
            <w:tcW w:w="4320" w:type="dxa"/>
          </w:tcPr>
          <w:p w14:paraId="164F3E85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7082AF5">
            <w:pPr>
              <w:spacing w:after="40" w:line="240" w:lineRule="auto"/>
            </w:pPr>
          </w:p>
        </w:tc>
      </w:tr>
      <w:tr w14:paraId="6873C592">
        <w:trPr>
          <w:jc w:val="center"/>
        </w:trPr>
        <w:tc>
          <w:tcPr>
            <w:tcW w:w="4320" w:type="dxa"/>
          </w:tcPr>
          <w:p w14:paraId="72014720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4966A80E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0800EFD1">
        <w:trPr>
          <w:jc w:val="center"/>
        </w:trPr>
        <w:tc>
          <w:tcPr>
            <w:tcW w:w="4320" w:type="dxa"/>
          </w:tcPr>
          <w:p w14:paraId="6048AED5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17BE5922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0D6EC884">
        <w:trPr>
          <w:jc w:val="center"/>
        </w:trPr>
        <w:tc>
          <w:tcPr>
            <w:tcW w:w="4320" w:type="dxa"/>
          </w:tcPr>
          <w:p w14:paraId="110CBF96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8B480ED">
            <w:pPr>
              <w:spacing w:after="40" w:line="240" w:lineRule="auto"/>
            </w:pPr>
            <w:r>
              <w:rPr>
                <w:b w:val="0"/>
                <w:sz w:val="18"/>
              </w:rPr>
              <w:t>测后已重新启用站点</w:t>
            </w:r>
          </w:p>
        </w:tc>
      </w:tr>
    </w:tbl>
    <w:p w14:paraId="0E7944CF"/>
    <w:p w14:paraId="6316E302">
      <w:pPr>
        <w:pStyle w:val="5"/>
      </w:pPr>
      <w:r>
        <w:t>UAT-072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34B299B">
        <w:trPr>
          <w:jc w:val="center"/>
        </w:trPr>
        <w:tc>
          <w:tcPr>
            <w:tcW w:w="4320" w:type="dxa"/>
            <w:shd w:val="clear" w:color="auto" w:fill="D9D9D9"/>
          </w:tcPr>
          <w:p w14:paraId="1602037F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4E0EA402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4C5FC50">
        <w:trPr>
          <w:jc w:val="center"/>
        </w:trPr>
        <w:tc>
          <w:tcPr>
            <w:tcW w:w="4320" w:type="dxa"/>
          </w:tcPr>
          <w:p w14:paraId="1239F895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00F325B5">
            <w:pPr>
              <w:spacing w:after="40" w:line="240" w:lineRule="auto"/>
            </w:pPr>
            <w:r>
              <w:rPr>
                <w:b w:val="0"/>
                <w:sz w:val="18"/>
              </w:rPr>
              <w:t>UAT-072</w:t>
            </w:r>
          </w:p>
        </w:tc>
      </w:tr>
      <w:tr w14:paraId="272D0111">
        <w:trPr>
          <w:jc w:val="center"/>
        </w:trPr>
        <w:tc>
          <w:tcPr>
            <w:tcW w:w="4320" w:type="dxa"/>
          </w:tcPr>
          <w:p w14:paraId="5077BFF4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760277B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</w:tr>
      <w:tr w14:paraId="60D18712">
        <w:trPr>
          <w:jc w:val="center"/>
        </w:trPr>
        <w:tc>
          <w:tcPr>
            <w:tcW w:w="4320" w:type="dxa"/>
          </w:tcPr>
          <w:p w14:paraId="68389C17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69B1CB0E">
            <w:pPr>
              <w:spacing w:after="40" w:line="240" w:lineRule="auto"/>
            </w:pPr>
            <w:r>
              <w:rPr>
                <w:b w:val="0"/>
                <w:sz w:val="18"/>
              </w:rPr>
              <w:t>清空部门等于未发布</w:t>
            </w:r>
          </w:p>
        </w:tc>
      </w:tr>
      <w:tr w14:paraId="21003926">
        <w:trPr>
          <w:jc w:val="center"/>
        </w:trPr>
        <w:tc>
          <w:tcPr>
            <w:tcW w:w="4320" w:type="dxa"/>
          </w:tcPr>
          <w:p w14:paraId="7FC57B14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6438EE18">
            <w:pPr>
              <w:spacing w:after="40" w:line="240" w:lineRule="auto"/>
            </w:pPr>
            <w:r>
              <w:rPr>
                <w:b w:val="0"/>
                <w:sz w:val="18"/>
              </w:rPr>
              <w:t>1. 应用原先发到技术部</w:t>
            </w:r>
          </w:p>
        </w:tc>
      </w:tr>
      <w:tr w14:paraId="5D88A226">
        <w:trPr>
          <w:jc w:val="center"/>
        </w:trPr>
        <w:tc>
          <w:tcPr>
            <w:tcW w:w="4320" w:type="dxa"/>
          </w:tcPr>
          <w:p w14:paraId="08497999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F01106F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6106D8E0">
            <w:pPr>
              <w:spacing w:after="40" w:line="240" w:lineRule="auto"/>
            </w:pPr>
            <w:r>
              <w:rPr>
                <w:b w:val="0"/>
                <w:sz w:val="18"/>
              </w:rPr>
              <w:t>2. 取消全部勾选</w:t>
            </w:r>
          </w:p>
          <w:p w14:paraId="6A268C11">
            <w:pPr>
              <w:spacing w:after="40" w:line="240" w:lineRule="auto"/>
            </w:pPr>
            <w:r>
              <w:rPr>
                <w:b w:val="0"/>
                <w:sz w:val="18"/>
              </w:rPr>
              <w:t>3. 保存</w:t>
            </w:r>
          </w:p>
        </w:tc>
      </w:tr>
      <w:tr w14:paraId="727E2443">
        <w:trPr>
          <w:jc w:val="center"/>
        </w:trPr>
        <w:tc>
          <w:tcPr>
            <w:tcW w:w="4320" w:type="dxa"/>
          </w:tcPr>
          <w:p w14:paraId="24EEDD04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28AF8405">
            <w:pPr>
              <w:spacing w:after="40" w:line="240" w:lineRule="auto"/>
            </w:pPr>
            <w:r>
              <w:rPr>
                <w:b w:val="0"/>
                <w:sz w:val="18"/>
              </w:rPr>
              <w:t>1. 保存成功</w:t>
            </w:r>
          </w:p>
          <w:p w14:paraId="58791AEF">
            <w:pPr>
              <w:spacing w:after="40" w:line="240" w:lineRule="auto"/>
            </w:pPr>
            <w:r>
              <w:rPr>
                <w:b w:val="0"/>
                <w:sz w:val="18"/>
              </w:rPr>
              <w:t>2. 所有人探索不再显示该应用</w:t>
            </w:r>
          </w:p>
        </w:tc>
      </w:tr>
      <w:tr w14:paraId="17A09D78">
        <w:trPr>
          <w:jc w:val="center"/>
        </w:trPr>
        <w:tc>
          <w:tcPr>
            <w:tcW w:w="4320" w:type="dxa"/>
          </w:tcPr>
          <w:p w14:paraId="7C199BFC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19E941B0">
            <w:pPr>
              <w:spacing w:after="40" w:line="240" w:lineRule="auto"/>
            </w:pPr>
            <w:r>
              <w:rPr>
                <w:b w:val="0"/>
                <w:sz w:val="18"/>
              </w:rPr>
              <w:t>清空全部发布部门后保存成功（departments=[]），探索不再显示该应用（与 UAT-063 同路径验证）。</w:t>
            </w:r>
          </w:p>
        </w:tc>
      </w:tr>
      <w:tr w14:paraId="7EA0BCB1">
        <w:trPr>
          <w:jc w:val="center"/>
        </w:trPr>
        <w:tc>
          <w:tcPr>
            <w:tcW w:w="4320" w:type="dxa"/>
          </w:tcPr>
          <w:p w14:paraId="77FC59D2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6160C47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B71A4C6">
        <w:trPr>
          <w:jc w:val="center"/>
        </w:trPr>
        <w:tc>
          <w:tcPr>
            <w:tcW w:w="4320" w:type="dxa"/>
          </w:tcPr>
          <w:p w14:paraId="215AC686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2CB5383">
            <w:pPr>
              <w:spacing w:after="40" w:line="240" w:lineRule="auto"/>
            </w:pPr>
          </w:p>
        </w:tc>
      </w:tr>
      <w:tr w14:paraId="6C5A8901">
        <w:trPr>
          <w:jc w:val="center"/>
        </w:trPr>
        <w:tc>
          <w:tcPr>
            <w:tcW w:w="4320" w:type="dxa"/>
          </w:tcPr>
          <w:p w14:paraId="3B397699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7E28C57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22C8EF81">
        <w:trPr>
          <w:jc w:val="center"/>
        </w:trPr>
        <w:tc>
          <w:tcPr>
            <w:tcW w:w="4320" w:type="dxa"/>
          </w:tcPr>
          <w:p w14:paraId="5DFE72F2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454DACED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35189BB1">
        <w:trPr>
          <w:jc w:val="center"/>
        </w:trPr>
        <w:tc>
          <w:tcPr>
            <w:tcW w:w="4320" w:type="dxa"/>
          </w:tcPr>
          <w:p w14:paraId="7BC7E3D5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63F1A2F">
            <w:pPr>
              <w:spacing w:after="40" w:line="240" w:lineRule="auto"/>
            </w:pPr>
          </w:p>
        </w:tc>
      </w:tr>
    </w:tbl>
    <w:p w14:paraId="70BED8D6"/>
    <w:p w14:paraId="69F50110">
      <w:pPr>
        <w:pStyle w:val="5"/>
      </w:pPr>
      <w:r>
        <w:t>UAT-073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738E3E0">
        <w:trPr>
          <w:jc w:val="center"/>
        </w:trPr>
        <w:tc>
          <w:tcPr>
            <w:tcW w:w="4320" w:type="dxa"/>
            <w:shd w:val="clear" w:color="auto" w:fill="D9D9D9"/>
          </w:tcPr>
          <w:p w14:paraId="49281AC1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28B1ED8B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743DA87A">
        <w:trPr>
          <w:jc w:val="center"/>
        </w:trPr>
        <w:tc>
          <w:tcPr>
            <w:tcW w:w="4320" w:type="dxa"/>
          </w:tcPr>
          <w:p w14:paraId="38E47C02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0ADBC5A7">
            <w:pPr>
              <w:spacing w:after="40" w:line="240" w:lineRule="auto"/>
            </w:pPr>
            <w:r>
              <w:rPr>
                <w:b w:val="0"/>
                <w:sz w:val="18"/>
              </w:rPr>
              <w:t>UAT-073</w:t>
            </w:r>
          </w:p>
        </w:tc>
      </w:tr>
      <w:tr w14:paraId="4AFE2F23">
        <w:trPr>
          <w:jc w:val="center"/>
        </w:trPr>
        <w:tc>
          <w:tcPr>
            <w:tcW w:w="4320" w:type="dxa"/>
          </w:tcPr>
          <w:p w14:paraId="6AF45D8D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444524D9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</w:tr>
      <w:tr w14:paraId="275DCEA3">
        <w:trPr>
          <w:jc w:val="center"/>
        </w:trPr>
        <w:tc>
          <w:tcPr>
            <w:tcW w:w="4320" w:type="dxa"/>
          </w:tcPr>
          <w:p w14:paraId="7476D6F6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221FC5D4">
            <w:pPr>
              <w:spacing w:after="40" w:line="240" w:lineRule="auto"/>
            </w:pPr>
            <w:r>
              <w:rPr>
                <w:b w:val="0"/>
                <w:sz w:val="18"/>
              </w:rPr>
              <w:t>关站点后记录保留</w:t>
            </w:r>
          </w:p>
        </w:tc>
      </w:tr>
      <w:tr w14:paraId="0B945043">
        <w:trPr>
          <w:jc w:val="center"/>
        </w:trPr>
        <w:tc>
          <w:tcPr>
            <w:tcW w:w="4320" w:type="dxa"/>
          </w:tcPr>
          <w:p w14:paraId="24B90972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648DB8F">
            <w:pPr>
              <w:spacing w:after="40" w:line="240" w:lineRule="auto"/>
            </w:pPr>
            <w:r>
              <w:rPr>
                <w:b w:val="0"/>
                <w:sz w:val="18"/>
              </w:rPr>
              <w:t>1. 应用已发到技术部</w:t>
            </w:r>
          </w:p>
          <w:p w14:paraId="48F526D2">
            <w:pPr>
              <w:spacing w:after="40" w:line="240" w:lineRule="auto"/>
            </w:pPr>
            <w:r>
              <w:rPr>
                <w:b w:val="0"/>
                <w:sz w:val="18"/>
              </w:rPr>
              <w:t>2. 关闭站点</w:t>
            </w:r>
          </w:p>
        </w:tc>
      </w:tr>
      <w:tr w14:paraId="0B1B3DB7">
        <w:trPr>
          <w:jc w:val="center"/>
        </w:trPr>
        <w:tc>
          <w:tcPr>
            <w:tcW w:w="4320" w:type="dxa"/>
          </w:tcPr>
          <w:p w14:paraId="7344B0F8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108AA6E">
            <w:pPr>
              <w:spacing w:after="40" w:line="240" w:lineRule="auto"/>
            </w:pPr>
            <w:r>
              <w:rPr>
                <w:b w:val="0"/>
                <w:sz w:val="18"/>
              </w:rPr>
              <w:t>1. 关闭站点</w:t>
            </w:r>
          </w:p>
          <w:p w14:paraId="45C80B05">
            <w:pPr>
              <w:spacing w:after="40" w:line="240" w:lineRule="auto"/>
            </w:pPr>
            <w:r>
              <w:rPr>
                <w:b w:val="0"/>
                <w:sz w:val="18"/>
              </w:rPr>
              <w:t>2. 以技术部成员查看探索</w:t>
            </w:r>
          </w:p>
          <w:p w14:paraId="48E223C8">
            <w:pPr>
              <w:spacing w:after="40" w:line="240" w:lineRule="auto"/>
            </w:pPr>
            <w:r>
              <w:rPr>
                <w:b w:val="0"/>
                <w:sz w:val="18"/>
              </w:rPr>
              <w:t>3. 再开启站点</w:t>
            </w:r>
          </w:p>
          <w:p w14:paraId="59137AAC">
            <w:pPr>
              <w:spacing w:after="40" w:line="240" w:lineRule="auto"/>
            </w:pPr>
            <w:r>
              <w:rPr>
                <w:b w:val="0"/>
                <w:sz w:val="18"/>
              </w:rPr>
              <w:t>4. 再次查看探索</w:t>
            </w:r>
          </w:p>
        </w:tc>
      </w:tr>
      <w:tr w14:paraId="68A02A3A">
        <w:trPr>
          <w:jc w:val="center"/>
        </w:trPr>
        <w:tc>
          <w:tcPr>
            <w:tcW w:w="4320" w:type="dxa"/>
          </w:tcPr>
          <w:p w14:paraId="372661A1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1FBEA841">
            <w:pPr>
              <w:spacing w:after="40" w:line="240" w:lineRule="auto"/>
            </w:pPr>
            <w:r>
              <w:rPr>
                <w:b w:val="0"/>
                <w:sz w:val="18"/>
              </w:rPr>
              <w:t>1. 关站点后探索不可见</w:t>
            </w:r>
          </w:p>
          <w:p w14:paraId="75782417">
            <w:pPr>
              <w:spacing w:after="40" w:line="240" w:lineRule="auto"/>
            </w:pPr>
            <w:r>
              <w:rPr>
                <w:b w:val="0"/>
                <w:sz w:val="18"/>
              </w:rPr>
              <w:t>2. 再开后技术部探索自动可见（不必重配部门）</w:t>
            </w:r>
          </w:p>
        </w:tc>
      </w:tr>
      <w:tr w14:paraId="3F95C9C7">
        <w:trPr>
          <w:jc w:val="center"/>
        </w:trPr>
        <w:tc>
          <w:tcPr>
            <w:tcW w:w="4320" w:type="dxa"/>
          </w:tcPr>
          <w:p w14:paraId="329DB4B1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4CB7C13">
            <w:pPr>
              <w:spacing w:after="40" w:line="240" w:lineRule="auto"/>
            </w:pPr>
            <w:r>
              <w:rPr>
                <w:b w:val="0"/>
                <w:sz w:val="18"/>
              </w:rPr>
              <w:t>「技术部应用A」已发技术部+产品部时关站点：探索不可见且发布记录仍保留；再开站点后探索自动恢复可见，无需重配部门。</w:t>
            </w:r>
          </w:p>
        </w:tc>
      </w:tr>
      <w:tr w14:paraId="4ECA37A9">
        <w:trPr>
          <w:jc w:val="center"/>
        </w:trPr>
        <w:tc>
          <w:tcPr>
            <w:tcW w:w="4320" w:type="dxa"/>
          </w:tcPr>
          <w:p w14:paraId="39273254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882697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264C7E0">
        <w:trPr>
          <w:jc w:val="center"/>
        </w:trPr>
        <w:tc>
          <w:tcPr>
            <w:tcW w:w="4320" w:type="dxa"/>
          </w:tcPr>
          <w:p w14:paraId="3082A60A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755EE618">
            <w:pPr>
              <w:spacing w:after="40" w:line="240" w:lineRule="auto"/>
            </w:pPr>
          </w:p>
        </w:tc>
      </w:tr>
      <w:tr w14:paraId="0AE8BFC5">
        <w:trPr>
          <w:jc w:val="center"/>
        </w:trPr>
        <w:tc>
          <w:tcPr>
            <w:tcW w:w="4320" w:type="dxa"/>
          </w:tcPr>
          <w:p w14:paraId="4F026347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6EDA68FD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51CA7397">
        <w:trPr>
          <w:jc w:val="center"/>
        </w:trPr>
        <w:tc>
          <w:tcPr>
            <w:tcW w:w="4320" w:type="dxa"/>
          </w:tcPr>
          <w:p w14:paraId="40958A43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1FFC5EC6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5794FA5E">
        <w:trPr>
          <w:jc w:val="center"/>
        </w:trPr>
        <w:tc>
          <w:tcPr>
            <w:tcW w:w="4320" w:type="dxa"/>
          </w:tcPr>
          <w:p w14:paraId="00D02794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42B14B6">
            <w:pPr>
              <w:spacing w:after="40" w:line="240" w:lineRule="auto"/>
            </w:pPr>
          </w:p>
        </w:tc>
      </w:tr>
    </w:tbl>
    <w:p w14:paraId="32B705BA"/>
    <w:p w14:paraId="74F4065F">
      <w:pPr>
        <w:pStyle w:val="5"/>
      </w:pPr>
      <w:r>
        <w:t>UAT-074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92403F5">
        <w:trPr>
          <w:jc w:val="center"/>
        </w:trPr>
        <w:tc>
          <w:tcPr>
            <w:tcW w:w="4320" w:type="dxa"/>
            <w:shd w:val="clear" w:color="auto" w:fill="D9D9D9"/>
          </w:tcPr>
          <w:p w14:paraId="2512C766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2BA5C714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6B737A3">
        <w:trPr>
          <w:jc w:val="center"/>
        </w:trPr>
        <w:tc>
          <w:tcPr>
            <w:tcW w:w="4320" w:type="dxa"/>
          </w:tcPr>
          <w:p w14:paraId="150CE0C9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0308BF5">
            <w:pPr>
              <w:spacing w:after="40" w:line="240" w:lineRule="auto"/>
            </w:pPr>
            <w:r>
              <w:rPr>
                <w:b w:val="0"/>
                <w:sz w:val="18"/>
              </w:rPr>
              <w:t>UAT-074</w:t>
            </w:r>
          </w:p>
        </w:tc>
      </w:tr>
      <w:tr w14:paraId="5C17AD9E">
        <w:trPr>
          <w:jc w:val="center"/>
        </w:trPr>
        <w:tc>
          <w:tcPr>
            <w:tcW w:w="4320" w:type="dxa"/>
          </w:tcPr>
          <w:p w14:paraId="00DEEC80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2862E2C">
            <w:pPr>
              <w:spacing w:after="40" w:line="240" w:lineRule="auto"/>
            </w:pPr>
            <w:r>
              <w:rPr>
                <w:b w:val="0"/>
                <w:sz w:val="18"/>
              </w:rPr>
              <w:t>权责分离</w:t>
            </w:r>
          </w:p>
        </w:tc>
      </w:tr>
      <w:tr w14:paraId="79C99B34">
        <w:trPr>
          <w:jc w:val="center"/>
        </w:trPr>
        <w:tc>
          <w:tcPr>
            <w:tcW w:w="4320" w:type="dxa"/>
          </w:tcPr>
          <w:p w14:paraId="01A432DC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6571643F">
            <w:pPr>
              <w:spacing w:after="40" w:line="240" w:lineRule="auto"/>
            </w:pPr>
            <w:r>
              <w:rPr>
                <w:b w:val="0"/>
                <w:sz w:val="18"/>
              </w:rPr>
              <w:t>发布只给使用权</w:t>
            </w:r>
          </w:p>
        </w:tc>
      </w:tr>
      <w:tr w14:paraId="6596C479">
        <w:trPr>
          <w:jc w:val="center"/>
        </w:trPr>
        <w:tc>
          <w:tcPr>
            <w:tcW w:w="4320" w:type="dxa"/>
          </w:tcPr>
          <w:p w14:paraId="0F203330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8585C07">
            <w:pPr>
              <w:spacing w:after="40" w:line="240" w:lineRule="auto"/>
            </w:pPr>
            <w:r>
              <w:rPr>
                <w:b w:val="0"/>
                <w:sz w:val="18"/>
              </w:rPr>
              <w:t>1. 应用属产品部</w:t>
            </w:r>
          </w:p>
          <w:p w14:paraId="6BCF7DF5">
            <w:pPr>
              <w:spacing w:after="40" w:line="240" w:lineRule="auto"/>
            </w:pPr>
            <w:r>
              <w:rPr>
                <w:b w:val="0"/>
                <w:sz w:val="18"/>
              </w:rPr>
              <w:t>2. 发到技术部</w:t>
            </w:r>
          </w:p>
          <w:p w14:paraId="7A500B7F">
            <w:pPr>
              <w:spacing w:after="40" w:line="240" w:lineRule="auto"/>
            </w:pPr>
            <w:r>
              <w:rPr>
                <w:b w:val="0"/>
                <w:sz w:val="18"/>
              </w:rPr>
              <w:t>3. 张三是技术部 editor</w:t>
            </w:r>
          </w:p>
        </w:tc>
      </w:tr>
      <w:tr w14:paraId="2D1B0DDE">
        <w:trPr>
          <w:jc w:val="center"/>
        </w:trPr>
        <w:tc>
          <w:tcPr>
            <w:tcW w:w="4320" w:type="dxa"/>
          </w:tcPr>
          <w:p w14:paraId="4C100BDB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8FF55C6">
            <w:pPr>
              <w:spacing w:after="40" w:line="240" w:lineRule="auto"/>
            </w:pPr>
            <w:r>
              <w:rPr>
                <w:b w:val="0"/>
                <w:sz w:val="18"/>
              </w:rPr>
              <w:t>1. 以张三身份进入探索</w:t>
            </w:r>
          </w:p>
          <w:p w14:paraId="2522CFFC">
            <w:pPr>
              <w:spacing w:after="40" w:line="240" w:lineRule="auto"/>
            </w:pPr>
            <w:r>
              <w:rPr>
                <w:b w:val="0"/>
                <w:sz w:val="18"/>
              </w:rPr>
              <w:t>2. 尝试使用应用</w:t>
            </w:r>
          </w:p>
          <w:p w14:paraId="6DD3B442">
            <w:pPr>
              <w:spacing w:after="40" w:line="240" w:lineRule="auto"/>
            </w:pPr>
            <w:r>
              <w:rPr>
                <w:b w:val="0"/>
                <w:sz w:val="18"/>
              </w:rPr>
              <w:t>3. 尝试进入工作室改配置</w:t>
            </w:r>
          </w:p>
          <w:p w14:paraId="3E44DA1E">
            <w:pPr>
              <w:spacing w:after="40" w:line="240" w:lineRule="auto"/>
            </w:pPr>
            <w:r>
              <w:rPr>
                <w:b w:val="0"/>
                <w:sz w:val="18"/>
              </w:rPr>
              <w:t>4. 尝试改发布部门</w:t>
            </w:r>
          </w:p>
        </w:tc>
      </w:tr>
      <w:tr w14:paraId="5BE3B71B">
        <w:trPr>
          <w:jc w:val="center"/>
        </w:trPr>
        <w:tc>
          <w:tcPr>
            <w:tcW w:w="4320" w:type="dxa"/>
          </w:tcPr>
          <w:p w14:paraId="13A6D8C1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2A94C118">
            <w:pPr>
              <w:spacing w:after="40" w:line="240" w:lineRule="auto"/>
            </w:pPr>
            <w:r>
              <w:rPr>
                <w:b w:val="0"/>
                <w:sz w:val="18"/>
              </w:rPr>
              <w:t>1. 探索可用</w:t>
            </w:r>
          </w:p>
          <w:p w14:paraId="16A9B919">
            <w:pPr>
              <w:spacing w:after="40" w:line="240" w:lineRule="auto"/>
            </w:pPr>
            <w:r>
              <w:rPr>
                <w:b w:val="0"/>
                <w:sz w:val="18"/>
              </w:rPr>
              <w:t>2. 工作室改配置失败/无入口</w:t>
            </w:r>
          </w:p>
          <w:p w14:paraId="0CAAB530">
            <w:pPr>
              <w:spacing w:after="40" w:line="240" w:lineRule="auto"/>
            </w:pPr>
            <w:r>
              <w:rPr>
                <w:b w:val="0"/>
                <w:sz w:val="18"/>
              </w:rPr>
              <w:t>3. 改发布部门失败/无入口</w:t>
            </w:r>
          </w:p>
        </w:tc>
      </w:tr>
      <w:tr w14:paraId="0BEC0A4F">
        <w:trPr>
          <w:jc w:val="center"/>
        </w:trPr>
        <w:tc>
          <w:tcPr>
            <w:tcW w:w="4320" w:type="dxa"/>
          </w:tcPr>
          <w:p w14:paraId="00F8BFE1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351B1CF">
            <w:pPr>
              <w:spacing w:after="40" w:line="240" w:lineRule="auto"/>
            </w:pPr>
            <w:r>
              <w:rPr>
                <w:b w:val="0"/>
                <w:sz w:val="18"/>
              </w:rPr>
              <w:t>「UAT发布应用」属产品部且发到技术部：张三探索可见；GET/PUT 工作室应用详情与发布部门均 403（无编辑权）。</w:t>
            </w:r>
          </w:p>
        </w:tc>
      </w:tr>
      <w:tr w14:paraId="2D7D09FB">
        <w:trPr>
          <w:jc w:val="center"/>
        </w:trPr>
        <w:tc>
          <w:tcPr>
            <w:tcW w:w="4320" w:type="dxa"/>
          </w:tcPr>
          <w:p w14:paraId="408DF4C2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8EED8C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7DC85D4">
        <w:trPr>
          <w:jc w:val="center"/>
        </w:trPr>
        <w:tc>
          <w:tcPr>
            <w:tcW w:w="4320" w:type="dxa"/>
          </w:tcPr>
          <w:p w14:paraId="6076125F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7F49CF71">
            <w:pPr>
              <w:spacing w:after="40" w:line="240" w:lineRule="auto"/>
            </w:pPr>
          </w:p>
        </w:tc>
      </w:tr>
      <w:tr w14:paraId="3954A630">
        <w:trPr>
          <w:jc w:val="center"/>
        </w:trPr>
        <w:tc>
          <w:tcPr>
            <w:tcW w:w="4320" w:type="dxa"/>
          </w:tcPr>
          <w:p w14:paraId="19F8F933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6253CA83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5CEFD7A9">
        <w:trPr>
          <w:jc w:val="center"/>
        </w:trPr>
        <w:tc>
          <w:tcPr>
            <w:tcW w:w="4320" w:type="dxa"/>
          </w:tcPr>
          <w:p w14:paraId="1B77954C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63A3C5E">
            <w:pPr>
              <w:spacing w:after="40" w:line="240" w:lineRule="auto"/>
            </w:pPr>
            <w:r>
              <w:rPr>
                <w:b w:val="0"/>
                <w:sz w:val="18"/>
              </w:rPr>
              <w:t>2026-09-17 18:30</w:t>
            </w:r>
          </w:p>
        </w:tc>
      </w:tr>
      <w:tr w14:paraId="280AFF02">
        <w:trPr>
          <w:jc w:val="center"/>
        </w:trPr>
        <w:tc>
          <w:tcPr>
            <w:tcW w:w="4320" w:type="dxa"/>
          </w:tcPr>
          <w:p w14:paraId="4512A186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1263BDAA">
            <w:pPr>
              <w:spacing w:after="40" w:line="240" w:lineRule="auto"/>
            </w:pPr>
          </w:p>
        </w:tc>
      </w:tr>
    </w:tbl>
    <w:p w14:paraId="5E81DE8C"/>
    <w:p w14:paraId="0B2EBCF3">
      <w:pPr>
        <w:pStyle w:val="4"/>
      </w:pPr>
      <w:r>
        <w:t>6. 聊天 URL 与嵌入</w:t>
      </w:r>
    </w:p>
    <w:p w14:paraId="1CA269BA">
      <w:pPr>
        <w:pStyle w:val="5"/>
      </w:pPr>
      <w:r>
        <w:t>UAT-075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F37284D">
        <w:trPr>
          <w:jc w:val="center"/>
        </w:trPr>
        <w:tc>
          <w:tcPr>
            <w:tcW w:w="4320" w:type="dxa"/>
            <w:shd w:val="clear" w:color="auto" w:fill="D9D9D9"/>
          </w:tcPr>
          <w:p w14:paraId="3F91B1ED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7CAEC7C9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911F21E">
        <w:trPr>
          <w:jc w:val="center"/>
        </w:trPr>
        <w:tc>
          <w:tcPr>
            <w:tcW w:w="4320" w:type="dxa"/>
          </w:tcPr>
          <w:p w14:paraId="1C312BE4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FD3EF19">
            <w:pPr>
              <w:spacing w:after="40" w:line="240" w:lineRule="auto"/>
            </w:pPr>
            <w:r>
              <w:rPr>
                <w:b w:val="0"/>
                <w:sz w:val="18"/>
              </w:rPr>
              <w:t>UAT-075</w:t>
            </w:r>
          </w:p>
        </w:tc>
      </w:tr>
      <w:tr w14:paraId="1B71FCDB">
        <w:trPr>
          <w:jc w:val="center"/>
        </w:trPr>
        <w:tc>
          <w:tcPr>
            <w:tcW w:w="4320" w:type="dxa"/>
          </w:tcPr>
          <w:p w14:paraId="31F08C96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076469FA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</w:tr>
      <w:tr w14:paraId="014C2BFB">
        <w:trPr>
          <w:jc w:val="center"/>
        </w:trPr>
        <w:tc>
          <w:tcPr>
            <w:tcW w:w="4320" w:type="dxa"/>
          </w:tcPr>
          <w:p w14:paraId="153CB0DE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6F07F875">
            <w:pPr>
              <w:spacing w:after="40" w:line="240" w:lineRule="auto"/>
            </w:pPr>
            <w:r>
              <w:rPr>
                <w:b w:val="0"/>
                <w:sz w:val="18"/>
              </w:rPr>
              <w:t>未登录访问运行链接要登录</w:t>
            </w:r>
          </w:p>
        </w:tc>
      </w:tr>
      <w:tr w14:paraId="2DF39C95">
        <w:trPr>
          <w:jc w:val="center"/>
        </w:trPr>
        <w:tc>
          <w:tcPr>
            <w:tcW w:w="4320" w:type="dxa"/>
          </w:tcPr>
          <w:p w14:paraId="4CF2FB74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0CA31A24">
            <w:pPr>
              <w:spacing w:after="40" w:line="240" w:lineRule="auto"/>
            </w:pPr>
            <w:r>
              <w:rPr>
                <w:b w:val="0"/>
                <w:sz w:val="18"/>
              </w:rPr>
              <w:t>1. 应用站点已开且已发布到某部门</w:t>
            </w:r>
          </w:p>
          <w:p w14:paraId="53E145EC">
            <w:pPr>
              <w:spacing w:after="40" w:line="240" w:lineRule="auto"/>
            </w:pPr>
            <w:r>
              <w:rPr>
                <w:b w:val="0"/>
                <w:sz w:val="18"/>
              </w:rPr>
              <w:t>2. 浏览器未登录控制台</w:t>
            </w:r>
          </w:p>
        </w:tc>
      </w:tr>
      <w:tr w14:paraId="33DE65F2">
        <w:trPr>
          <w:jc w:val="center"/>
        </w:trPr>
        <w:tc>
          <w:tcPr>
            <w:tcW w:w="4320" w:type="dxa"/>
          </w:tcPr>
          <w:p w14:paraId="13B3402F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66C77A3A">
            <w:pPr>
              <w:spacing w:after="40" w:line="240" w:lineRule="auto"/>
            </w:pPr>
            <w:r>
              <w:rPr>
                <w:b w:val="0"/>
                <w:sz w:val="18"/>
              </w:rPr>
              <w:t>1. 退出登录</w:t>
            </w:r>
          </w:p>
          <w:p w14:paraId="29F3FC9C">
            <w:pPr>
              <w:spacing w:after="40" w:line="240" w:lineRule="auto"/>
            </w:pPr>
            <w:r>
              <w:rPr>
                <w:b w:val="0"/>
                <w:sz w:val="18"/>
              </w:rPr>
              <w:t>2. 打开 /chat/{code}（host 用当前部署）</w:t>
            </w:r>
          </w:p>
        </w:tc>
      </w:tr>
      <w:tr w14:paraId="5C5012D3">
        <w:trPr>
          <w:jc w:val="center"/>
        </w:trPr>
        <w:tc>
          <w:tcPr>
            <w:tcW w:w="4320" w:type="dxa"/>
          </w:tcPr>
          <w:p w14:paraId="01266933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4CC58E36">
            <w:pPr>
              <w:spacing w:after="40" w:line="240" w:lineRule="auto"/>
            </w:pPr>
            <w:r>
              <w:rPr>
                <w:b w:val="0"/>
                <w:sz w:val="18"/>
              </w:rPr>
              <w:t>1. 跳转到登录页</w:t>
            </w:r>
          </w:p>
          <w:p w14:paraId="7198E3AA">
            <w:pPr>
              <w:spacing w:after="40" w:line="240" w:lineRule="auto"/>
            </w:pPr>
            <w:r>
              <w:rPr>
                <w:b w:val="0"/>
                <w:sz w:val="18"/>
              </w:rPr>
              <w:t>2. 登录页带 redirect 回该路径</w:t>
            </w:r>
          </w:p>
          <w:p w14:paraId="22BAE172">
            <w:pPr>
              <w:spacing w:after="40" w:line="240" w:lineRule="auto"/>
            </w:pPr>
            <w:r>
              <w:rPr>
                <w:b w:val="0"/>
                <w:sz w:val="18"/>
              </w:rPr>
              <w:t>3. 不进入聊天界面</w:t>
            </w:r>
          </w:p>
        </w:tc>
      </w:tr>
      <w:tr w14:paraId="226B76A3">
        <w:trPr>
          <w:jc w:val="center"/>
        </w:trPr>
        <w:tc>
          <w:tcPr>
            <w:tcW w:w="4320" w:type="dxa"/>
          </w:tcPr>
          <w:p w14:paraId="71F6DD5F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7D54ADF">
            <w:pPr>
              <w:spacing w:after="40" w:line="240" w:lineRule="auto"/>
            </w:pPr>
            <w:r>
              <w:rPr>
                <w:b w:val="0"/>
                <w:sz w:val="18"/>
              </w:rPr>
              <w:t>未登录打开 /chat/efHIotVzvZUiqBf6（技术部应用A）跳转至 signin?redirect=%2Fchat%2FefHIotVzvZUiqBf6，页面为登录表单，未进入聊天。</w:t>
            </w:r>
          </w:p>
        </w:tc>
      </w:tr>
      <w:tr w14:paraId="549B96E5">
        <w:trPr>
          <w:jc w:val="center"/>
        </w:trPr>
        <w:tc>
          <w:tcPr>
            <w:tcW w:w="4320" w:type="dxa"/>
          </w:tcPr>
          <w:p w14:paraId="73DB019E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88A2E72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2B8AC21">
        <w:trPr>
          <w:jc w:val="center"/>
        </w:trPr>
        <w:tc>
          <w:tcPr>
            <w:tcW w:w="4320" w:type="dxa"/>
          </w:tcPr>
          <w:p w14:paraId="3E83CA86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2572FFC3">
            <w:pPr>
              <w:spacing w:after="40" w:line="240" w:lineRule="auto"/>
            </w:pPr>
          </w:p>
        </w:tc>
      </w:tr>
      <w:tr w14:paraId="1C0ACA91">
        <w:trPr>
          <w:jc w:val="center"/>
        </w:trPr>
        <w:tc>
          <w:tcPr>
            <w:tcW w:w="4320" w:type="dxa"/>
          </w:tcPr>
          <w:p w14:paraId="21F05C2E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4D7C2746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033C545B">
        <w:trPr>
          <w:jc w:val="center"/>
        </w:trPr>
        <w:tc>
          <w:tcPr>
            <w:tcW w:w="4320" w:type="dxa"/>
          </w:tcPr>
          <w:p w14:paraId="427DFA7C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67CFF90A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7F0DF9D6">
        <w:trPr>
          <w:jc w:val="center"/>
        </w:trPr>
        <w:tc>
          <w:tcPr>
            <w:tcW w:w="4320" w:type="dxa"/>
          </w:tcPr>
          <w:p w14:paraId="700C2B68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4AF659C4">
            <w:pPr>
              <w:spacing w:after="40" w:line="240" w:lineRule="auto"/>
            </w:pPr>
            <w:r>
              <w:rPr>
                <w:b w:val="0"/>
                <w:sz w:val="18"/>
              </w:rPr>
              <w:t>测后站点码曾被 access-token-reset 轮换，现行码见备注末批 tokens</w:t>
            </w:r>
          </w:p>
        </w:tc>
      </w:tr>
    </w:tbl>
    <w:p w14:paraId="7F135D5D"/>
    <w:p w14:paraId="42738E94">
      <w:pPr>
        <w:pStyle w:val="5"/>
      </w:pPr>
      <w:r>
        <w:t>UAT-076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E32F942">
        <w:trPr>
          <w:jc w:val="center"/>
        </w:trPr>
        <w:tc>
          <w:tcPr>
            <w:tcW w:w="4320" w:type="dxa"/>
            <w:shd w:val="clear" w:color="auto" w:fill="D9D9D9"/>
          </w:tcPr>
          <w:p w14:paraId="007301B3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7B2ADD20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F4FB0E1">
        <w:trPr>
          <w:jc w:val="center"/>
        </w:trPr>
        <w:tc>
          <w:tcPr>
            <w:tcW w:w="4320" w:type="dxa"/>
          </w:tcPr>
          <w:p w14:paraId="2BC60309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3A20013">
            <w:pPr>
              <w:spacing w:after="40" w:line="240" w:lineRule="auto"/>
            </w:pPr>
            <w:r>
              <w:rPr>
                <w:b w:val="0"/>
                <w:sz w:val="18"/>
              </w:rPr>
              <w:t>UAT-076</w:t>
            </w:r>
          </w:p>
        </w:tc>
      </w:tr>
      <w:tr w14:paraId="1CABBD12">
        <w:trPr>
          <w:jc w:val="center"/>
        </w:trPr>
        <w:tc>
          <w:tcPr>
            <w:tcW w:w="4320" w:type="dxa"/>
          </w:tcPr>
          <w:p w14:paraId="701497F4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374327F1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</w:tr>
      <w:tr w14:paraId="028C9483">
        <w:trPr>
          <w:jc w:val="center"/>
        </w:trPr>
        <w:tc>
          <w:tcPr>
            <w:tcW w:w="4320" w:type="dxa"/>
          </w:tcPr>
          <w:p w14:paraId="5C6B0B87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2D5BAF1">
            <w:pPr>
              <w:spacing w:after="40" w:line="240" w:lineRule="auto"/>
            </w:pPr>
            <w:r>
              <w:rPr>
                <w:b w:val="0"/>
                <w:sz w:val="18"/>
              </w:rPr>
              <w:t>登录后回到聊天</w:t>
            </w:r>
          </w:p>
        </w:tc>
      </w:tr>
      <w:tr w14:paraId="20CD7DF7">
        <w:trPr>
          <w:jc w:val="center"/>
        </w:trPr>
        <w:tc>
          <w:tcPr>
            <w:tcW w:w="4320" w:type="dxa"/>
          </w:tcPr>
          <w:p w14:paraId="29BC7899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9441782">
            <w:pPr>
              <w:spacing w:after="40" w:line="240" w:lineRule="auto"/>
            </w:pPr>
            <w:r>
              <w:rPr>
                <w:b w:val="0"/>
                <w:sz w:val="18"/>
              </w:rPr>
              <w:t>1. 用户部门已发布该应用</w:t>
            </w:r>
          </w:p>
          <w:p w14:paraId="368D8328">
            <w:pPr>
              <w:spacing w:after="40" w:line="240" w:lineRule="auto"/>
            </w:pPr>
            <w:r>
              <w:rPr>
                <w:b w:val="0"/>
                <w:sz w:val="18"/>
              </w:rPr>
              <w:t>2. 已跳到登录页</w:t>
            </w:r>
          </w:p>
        </w:tc>
      </w:tr>
      <w:tr w14:paraId="276E2E80">
        <w:trPr>
          <w:jc w:val="center"/>
        </w:trPr>
        <w:tc>
          <w:tcPr>
            <w:tcW w:w="4320" w:type="dxa"/>
          </w:tcPr>
          <w:p w14:paraId="7D32D6F9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3B0A55C">
            <w:pPr>
              <w:spacing w:after="40" w:line="240" w:lineRule="auto"/>
            </w:pPr>
            <w:r>
              <w:rPr>
                <w:b w:val="0"/>
                <w:sz w:val="18"/>
              </w:rPr>
              <w:t>1. 输入账号密码登录</w:t>
            </w:r>
          </w:p>
          <w:p w14:paraId="29ECFA4E">
            <w:pPr>
              <w:spacing w:after="40" w:line="240" w:lineRule="auto"/>
            </w:pPr>
            <w:r>
              <w:rPr>
                <w:b w:val="0"/>
                <w:sz w:val="18"/>
              </w:rPr>
              <w:t>2. 观察 redirect 跳转</w:t>
            </w:r>
          </w:p>
        </w:tc>
      </w:tr>
      <w:tr w14:paraId="7E304D7F">
        <w:trPr>
          <w:jc w:val="center"/>
        </w:trPr>
        <w:tc>
          <w:tcPr>
            <w:tcW w:w="4320" w:type="dxa"/>
          </w:tcPr>
          <w:p w14:paraId="6AD2235C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72A7E882">
            <w:pPr>
              <w:spacing w:after="40" w:line="240" w:lineRule="auto"/>
            </w:pPr>
            <w:r>
              <w:rPr>
                <w:b w:val="0"/>
                <w:sz w:val="18"/>
              </w:rPr>
              <w:t>1. 登录成功</w:t>
            </w:r>
          </w:p>
          <w:p w14:paraId="6822E9F9">
            <w:pPr>
              <w:spacing w:after="40" w:line="240" w:lineRule="auto"/>
            </w:pPr>
            <w:r>
              <w:rPr>
                <w:b w:val="0"/>
                <w:sz w:val="18"/>
              </w:rPr>
              <w:t>2. 自动进入聊天界面</w:t>
            </w:r>
          </w:p>
        </w:tc>
      </w:tr>
      <w:tr w14:paraId="07D27C65">
        <w:trPr>
          <w:jc w:val="center"/>
        </w:trPr>
        <w:tc>
          <w:tcPr>
            <w:tcW w:w="4320" w:type="dxa"/>
          </w:tcPr>
          <w:p w14:paraId="78AB458B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3044B703">
            <w:pPr>
              <w:spacing w:after="40" w:line="240" w:lineRule="auto"/>
            </w:pPr>
            <w:r>
              <w:rPr>
                <w:b w:val="0"/>
                <w:sz w:val="18"/>
              </w:rPr>
              <w:t>登录页带 redirect=/chat/...，以李四（lisi@test.com）登录成功后落在 /apps 工作室列表，未自动回到聊天页。</w:t>
            </w:r>
          </w:p>
        </w:tc>
      </w:tr>
      <w:tr w14:paraId="4EDC472F">
        <w:trPr>
          <w:jc w:val="center"/>
        </w:trPr>
        <w:tc>
          <w:tcPr>
            <w:tcW w:w="4320" w:type="dxa"/>
          </w:tcPr>
          <w:p w14:paraId="4273817F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5E8CD7E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815AFCC">
        <w:trPr>
          <w:jc w:val="center"/>
        </w:trPr>
        <w:tc>
          <w:tcPr>
            <w:tcW w:w="4320" w:type="dxa"/>
          </w:tcPr>
          <w:p w14:paraId="4A0590CA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0C616C49">
            <w:pPr>
              <w:spacing w:after="40" w:line="240" w:lineRule="auto"/>
            </w:pPr>
          </w:p>
        </w:tc>
      </w:tr>
      <w:tr w14:paraId="3A8F08AB">
        <w:trPr>
          <w:jc w:val="center"/>
        </w:trPr>
        <w:tc>
          <w:tcPr>
            <w:tcW w:w="4320" w:type="dxa"/>
          </w:tcPr>
          <w:p w14:paraId="4B3080E6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B8B55FB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4DB28BBF">
        <w:trPr>
          <w:jc w:val="center"/>
        </w:trPr>
        <w:tc>
          <w:tcPr>
            <w:tcW w:w="4320" w:type="dxa"/>
          </w:tcPr>
          <w:p w14:paraId="6E8751F6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0A4CAFBD">
            <w:pPr>
              <w:spacing w:after="40" w:line="240" w:lineRule="auto"/>
            </w:pPr>
          </w:p>
        </w:tc>
      </w:tr>
      <w:tr w14:paraId="73F399C6">
        <w:trPr>
          <w:jc w:val="center"/>
        </w:trPr>
        <w:tc>
          <w:tcPr>
            <w:tcW w:w="4320" w:type="dxa"/>
          </w:tcPr>
          <w:p w14:paraId="6A1F51B7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7850B809">
            <w:pPr>
              <w:spacing w:after="40" w:line="240" w:lineRule="auto"/>
            </w:pPr>
            <w:r>
              <w:rPr>
                <w:b w:val="0"/>
                <w:sz w:val="18"/>
              </w:rPr>
              <w:t>手动再打开同一 /chat/{code} 可进聊天（见 UAT-077）</w:t>
            </w:r>
          </w:p>
        </w:tc>
      </w:tr>
    </w:tbl>
    <w:p w14:paraId="33E9DC11"/>
    <w:p w14:paraId="04AC7F9C">
      <w:pPr>
        <w:pStyle w:val="5"/>
      </w:pPr>
      <w:r>
        <w:t>UAT-077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C1A3E9F">
        <w:trPr>
          <w:jc w:val="center"/>
        </w:trPr>
        <w:tc>
          <w:tcPr>
            <w:tcW w:w="4320" w:type="dxa"/>
            <w:shd w:val="clear" w:color="auto" w:fill="D9D9D9"/>
          </w:tcPr>
          <w:p w14:paraId="4BD9AE00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4A28AFC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17A6E7AA">
        <w:trPr>
          <w:jc w:val="center"/>
        </w:trPr>
        <w:tc>
          <w:tcPr>
            <w:tcW w:w="4320" w:type="dxa"/>
          </w:tcPr>
          <w:p w14:paraId="33EF67E1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7459C309">
            <w:pPr>
              <w:spacing w:after="40" w:line="240" w:lineRule="auto"/>
            </w:pPr>
            <w:r>
              <w:rPr>
                <w:b w:val="0"/>
                <w:sz w:val="18"/>
              </w:rPr>
              <w:t>UAT-077</w:t>
            </w:r>
          </w:p>
        </w:tc>
      </w:tr>
      <w:tr w14:paraId="2BBFF1FE">
        <w:trPr>
          <w:jc w:val="center"/>
        </w:trPr>
        <w:tc>
          <w:tcPr>
            <w:tcW w:w="4320" w:type="dxa"/>
          </w:tcPr>
          <w:p w14:paraId="6A1AD323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30715B85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</w:tr>
      <w:tr w14:paraId="6D5CDB26">
        <w:trPr>
          <w:jc w:val="center"/>
        </w:trPr>
        <w:tc>
          <w:tcPr>
            <w:tcW w:w="4320" w:type="dxa"/>
          </w:tcPr>
          <w:p w14:paraId="6C93D962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2C4F1D8D">
            <w:pPr>
              <w:spacing w:after="40" w:line="240" w:lineRule="auto"/>
            </w:pPr>
            <w:r>
              <w:rPr>
                <w:b w:val="0"/>
                <w:sz w:val="18"/>
              </w:rPr>
              <w:t>已登录且有权直接进</w:t>
            </w:r>
          </w:p>
        </w:tc>
      </w:tr>
      <w:tr w14:paraId="42E826C6">
        <w:trPr>
          <w:jc w:val="center"/>
        </w:trPr>
        <w:tc>
          <w:tcPr>
            <w:tcW w:w="4320" w:type="dxa"/>
          </w:tcPr>
          <w:p w14:paraId="2EDC1F09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A414817">
            <w:pPr>
              <w:spacing w:after="40" w:line="240" w:lineRule="auto"/>
            </w:pPr>
            <w:r>
              <w:rPr>
                <w:b w:val="0"/>
                <w:sz w:val="18"/>
              </w:rPr>
              <w:t>1. 控制台已登录</w:t>
            </w:r>
          </w:p>
          <w:p w14:paraId="245C69F1">
            <w:pPr>
              <w:spacing w:after="40" w:line="240" w:lineRule="auto"/>
            </w:pPr>
            <w:r>
              <w:rPr>
                <w:b w:val="0"/>
                <w:sz w:val="18"/>
              </w:rPr>
              <w:t>2. 用户部门已发布该应用</w:t>
            </w:r>
          </w:p>
        </w:tc>
      </w:tr>
      <w:tr w14:paraId="1AB009EA">
        <w:trPr>
          <w:jc w:val="center"/>
        </w:trPr>
        <w:tc>
          <w:tcPr>
            <w:tcW w:w="4320" w:type="dxa"/>
          </w:tcPr>
          <w:p w14:paraId="4AE9D0DE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26649F55">
            <w:pPr>
              <w:spacing w:after="40" w:line="240" w:lineRule="auto"/>
            </w:pPr>
            <w:r>
              <w:rPr>
                <w:b w:val="0"/>
                <w:sz w:val="18"/>
              </w:rPr>
              <w:t>1. 打开 /chat/{code}</w:t>
            </w:r>
          </w:p>
        </w:tc>
      </w:tr>
      <w:tr w14:paraId="18B9749C">
        <w:trPr>
          <w:jc w:val="center"/>
        </w:trPr>
        <w:tc>
          <w:tcPr>
            <w:tcW w:w="4320" w:type="dxa"/>
          </w:tcPr>
          <w:p w14:paraId="60EC9E5C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C6ACEE5">
            <w:pPr>
              <w:spacing w:after="40" w:line="240" w:lineRule="auto"/>
            </w:pPr>
            <w:r>
              <w:rPr>
                <w:b w:val="0"/>
                <w:sz w:val="18"/>
              </w:rPr>
              <w:t>1. 不二次登录</w:t>
            </w:r>
          </w:p>
          <w:p w14:paraId="5F931C57">
            <w:pPr>
              <w:spacing w:after="40" w:line="240" w:lineRule="auto"/>
            </w:pPr>
            <w:r>
              <w:rPr>
                <w:b w:val="0"/>
                <w:sz w:val="18"/>
              </w:rPr>
              <w:t>2. 直接进入聊天界面</w:t>
            </w:r>
          </w:p>
        </w:tc>
      </w:tr>
      <w:tr w14:paraId="633FA06B">
        <w:trPr>
          <w:jc w:val="center"/>
        </w:trPr>
        <w:tc>
          <w:tcPr>
            <w:tcW w:w="4320" w:type="dxa"/>
          </w:tcPr>
          <w:p w14:paraId="070DF6A7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3538E603">
            <w:pPr>
              <w:spacing w:after="40" w:line="240" w:lineRule="auto"/>
            </w:pPr>
            <w:r>
              <w:rPr>
                <w:b w:val="0"/>
                <w:sz w:val="18"/>
              </w:rPr>
              <w:t>李四已登录状态下打开 /chat/efHIotVzvZUiqBf6，直接进入「技术部应用A」聊天界面，无二次登录。</w:t>
            </w:r>
          </w:p>
        </w:tc>
      </w:tr>
      <w:tr w14:paraId="4E1109E2">
        <w:trPr>
          <w:jc w:val="center"/>
        </w:trPr>
        <w:tc>
          <w:tcPr>
            <w:tcW w:w="4320" w:type="dxa"/>
          </w:tcPr>
          <w:p w14:paraId="388893D9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5C38120A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6B9693C">
        <w:trPr>
          <w:jc w:val="center"/>
        </w:trPr>
        <w:tc>
          <w:tcPr>
            <w:tcW w:w="4320" w:type="dxa"/>
          </w:tcPr>
          <w:p w14:paraId="2A9AAD43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1B25CCFF">
            <w:pPr>
              <w:spacing w:after="40" w:line="240" w:lineRule="auto"/>
            </w:pPr>
          </w:p>
        </w:tc>
      </w:tr>
      <w:tr w14:paraId="4ED7D4F6">
        <w:trPr>
          <w:jc w:val="center"/>
        </w:trPr>
        <w:tc>
          <w:tcPr>
            <w:tcW w:w="4320" w:type="dxa"/>
          </w:tcPr>
          <w:p w14:paraId="43864A4E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6A1EA00F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207165AE">
        <w:trPr>
          <w:jc w:val="center"/>
        </w:trPr>
        <w:tc>
          <w:tcPr>
            <w:tcW w:w="4320" w:type="dxa"/>
          </w:tcPr>
          <w:p w14:paraId="3E0B2EB4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0D5C61B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67A06DAC">
        <w:trPr>
          <w:jc w:val="center"/>
        </w:trPr>
        <w:tc>
          <w:tcPr>
            <w:tcW w:w="4320" w:type="dxa"/>
          </w:tcPr>
          <w:p w14:paraId="513558E5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5BB5CBA3">
            <w:pPr>
              <w:spacing w:after="40" w:line="240" w:lineRule="auto"/>
            </w:pPr>
          </w:p>
        </w:tc>
      </w:tr>
    </w:tbl>
    <w:p w14:paraId="51C87491"/>
    <w:p w14:paraId="13194B37">
      <w:pPr>
        <w:pStyle w:val="5"/>
      </w:pPr>
      <w:r>
        <w:t>UAT-078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F075C71">
        <w:trPr>
          <w:jc w:val="center"/>
        </w:trPr>
        <w:tc>
          <w:tcPr>
            <w:tcW w:w="4320" w:type="dxa"/>
            <w:shd w:val="clear" w:color="auto" w:fill="D9D9D9"/>
          </w:tcPr>
          <w:p w14:paraId="349D9AFF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7B33B8F0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63393D7D">
        <w:trPr>
          <w:jc w:val="center"/>
        </w:trPr>
        <w:tc>
          <w:tcPr>
            <w:tcW w:w="4320" w:type="dxa"/>
          </w:tcPr>
          <w:p w14:paraId="2CAA0B58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0C189518">
            <w:pPr>
              <w:spacing w:after="40" w:line="240" w:lineRule="auto"/>
            </w:pPr>
            <w:r>
              <w:rPr>
                <w:b w:val="0"/>
                <w:sz w:val="18"/>
              </w:rPr>
              <w:t>UAT-078</w:t>
            </w:r>
          </w:p>
        </w:tc>
      </w:tr>
      <w:tr w14:paraId="12A2683C">
        <w:trPr>
          <w:jc w:val="center"/>
        </w:trPr>
        <w:tc>
          <w:tcPr>
            <w:tcW w:w="4320" w:type="dxa"/>
          </w:tcPr>
          <w:p w14:paraId="2139D47C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94D827D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</w:tr>
      <w:tr w14:paraId="1E256781">
        <w:trPr>
          <w:jc w:val="center"/>
        </w:trPr>
        <w:tc>
          <w:tcPr>
            <w:tcW w:w="4320" w:type="dxa"/>
          </w:tcPr>
          <w:p w14:paraId="0832D4A4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32BF10D7">
            <w:pPr>
              <w:spacing w:after="40" w:line="240" w:lineRule="auto"/>
            </w:pPr>
            <w:r>
              <w:rPr>
                <w:b w:val="0"/>
                <w:sz w:val="18"/>
              </w:rPr>
              <w:t>本部门未发布则无权限</w:t>
            </w:r>
          </w:p>
        </w:tc>
      </w:tr>
      <w:tr w14:paraId="6D43EA42">
        <w:trPr>
          <w:jc w:val="center"/>
        </w:trPr>
        <w:tc>
          <w:tcPr>
            <w:tcW w:w="4320" w:type="dxa"/>
          </w:tcPr>
          <w:p w14:paraId="2EB603AC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034A2511">
            <w:pPr>
              <w:spacing w:after="40" w:line="240" w:lineRule="auto"/>
            </w:pPr>
            <w:r>
              <w:rPr>
                <w:b w:val="0"/>
                <w:sz w:val="18"/>
              </w:rPr>
              <w:t>1. 应用只发到产品部</w:t>
            </w:r>
          </w:p>
          <w:p w14:paraId="18630605">
            <w:pPr>
              <w:spacing w:after="40" w:line="240" w:lineRule="auto"/>
            </w:pPr>
            <w:r>
              <w:rPr>
                <w:b w:val="0"/>
                <w:sz w:val="18"/>
              </w:rPr>
              <w:t>2. 以技术部用户登录</w:t>
            </w:r>
          </w:p>
        </w:tc>
      </w:tr>
      <w:tr w14:paraId="4892A28B">
        <w:trPr>
          <w:jc w:val="center"/>
        </w:trPr>
        <w:tc>
          <w:tcPr>
            <w:tcW w:w="4320" w:type="dxa"/>
          </w:tcPr>
          <w:p w14:paraId="2BB36020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0BBA4AF">
            <w:pPr>
              <w:spacing w:after="40" w:line="240" w:lineRule="auto"/>
            </w:pPr>
            <w:r>
              <w:rPr>
                <w:b w:val="0"/>
                <w:sz w:val="18"/>
              </w:rPr>
              <w:t>1. 打开该 /chat/{code}</w:t>
            </w:r>
          </w:p>
        </w:tc>
      </w:tr>
      <w:tr w14:paraId="03D822E8">
        <w:trPr>
          <w:jc w:val="center"/>
        </w:trPr>
        <w:tc>
          <w:tcPr>
            <w:tcW w:w="4320" w:type="dxa"/>
          </w:tcPr>
          <w:p w14:paraId="7DF92149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7282088A">
            <w:pPr>
              <w:spacing w:after="40" w:line="240" w:lineRule="auto"/>
            </w:pPr>
            <w:r>
              <w:rPr>
                <w:b w:val="0"/>
                <w:sz w:val="18"/>
              </w:rPr>
              <w:t>1. 显示无权限页（通用无权限文案即可）</w:t>
            </w:r>
          </w:p>
          <w:p w14:paraId="35883D12">
            <w:pPr>
              <w:spacing w:after="40" w:line="240" w:lineRule="auto"/>
            </w:pPr>
            <w:r>
              <w:rPr>
                <w:b w:val="0"/>
                <w:sz w:val="18"/>
              </w:rPr>
              <w:t>2. 有返回控制台入口</w:t>
            </w:r>
          </w:p>
          <w:p w14:paraId="49CF1549">
            <w:pPr>
              <w:spacing w:after="40" w:line="240" w:lineRule="auto"/>
            </w:pPr>
            <w:r>
              <w:rPr>
                <w:b w:val="0"/>
                <w:sz w:val="18"/>
              </w:rPr>
              <w:t>3. 不要用 HTTP 403 作为页面验收标准</w:t>
            </w:r>
          </w:p>
        </w:tc>
      </w:tr>
      <w:tr w14:paraId="2B388451">
        <w:trPr>
          <w:jc w:val="center"/>
        </w:trPr>
        <w:tc>
          <w:tcPr>
            <w:tcW w:w="4320" w:type="dxa"/>
          </w:tcPr>
          <w:p w14:paraId="3DE3CBBB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10D7CADB">
            <w:pPr>
              <w:spacing w:after="40" w:line="240" w:lineRule="auto"/>
            </w:pPr>
            <w:r>
              <w:rPr>
                <w:b w:val="0"/>
                <w:sz w:val="18"/>
              </w:rPr>
              <w:t>李四（技术部）打开仅发产品部的 /chat/FaFZHD3ULLBOMIrI，页内显示「You do not have permission to access this app. / Return to Console」。</w:t>
            </w:r>
          </w:p>
        </w:tc>
      </w:tr>
      <w:tr w14:paraId="5A65ED73">
        <w:trPr>
          <w:jc w:val="center"/>
        </w:trPr>
        <w:tc>
          <w:tcPr>
            <w:tcW w:w="4320" w:type="dxa"/>
          </w:tcPr>
          <w:p w14:paraId="44FEB394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09C0D09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F73CE64">
        <w:trPr>
          <w:jc w:val="center"/>
        </w:trPr>
        <w:tc>
          <w:tcPr>
            <w:tcW w:w="4320" w:type="dxa"/>
          </w:tcPr>
          <w:p w14:paraId="585238DE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0E886C9">
            <w:pPr>
              <w:spacing w:after="40" w:line="240" w:lineRule="auto"/>
            </w:pPr>
          </w:p>
        </w:tc>
      </w:tr>
      <w:tr w14:paraId="43BD21AF">
        <w:trPr>
          <w:jc w:val="center"/>
        </w:trPr>
        <w:tc>
          <w:tcPr>
            <w:tcW w:w="4320" w:type="dxa"/>
          </w:tcPr>
          <w:p w14:paraId="712A0BEF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06322123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3FE8AE67">
        <w:trPr>
          <w:jc w:val="center"/>
        </w:trPr>
        <w:tc>
          <w:tcPr>
            <w:tcW w:w="4320" w:type="dxa"/>
          </w:tcPr>
          <w:p w14:paraId="5C4E7BB4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7283FFB2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0789313E">
        <w:trPr>
          <w:jc w:val="center"/>
        </w:trPr>
        <w:tc>
          <w:tcPr>
            <w:tcW w:w="4320" w:type="dxa"/>
          </w:tcPr>
          <w:p w14:paraId="0C09B66B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4A192862">
            <w:pPr>
              <w:spacing w:after="40" w:line="240" w:lineRule="auto"/>
            </w:pPr>
          </w:p>
        </w:tc>
      </w:tr>
    </w:tbl>
    <w:p w14:paraId="2BAB09E7"/>
    <w:p w14:paraId="23D489C1">
      <w:pPr>
        <w:pStyle w:val="5"/>
      </w:pPr>
      <w:r>
        <w:t>UAT-079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0F852AE">
        <w:trPr>
          <w:jc w:val="center"/>
        </w:trPr>
        <w:tc>
          <w:tcPr>
            <w:tcW w:w="4320" w:type="dxa"/>
            <w:shd w:val="clear" w:color="auto" w:fill="D9D9D9"/>
          </w:tcPr>
          <w:p w14:paraId="0AD6AF71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147EB2F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3ACBAB14">
        <w:trPr>
          <w:jc w:val="center"/>
        </w:trPr>
        <w:tc>
          <w:tcPr>
            <w:tcW w:w="4320" w:type="dxa"/>
          </w:tcPr>
          <w:p w14:paraId="2FB81FFF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6A686FF">
            <w:pPr>
              <w:spacing w:after="40" w:line="240" w:lineRule="auto"/>
            </w:pPr>
            <w:r>
              <w:rPr>
                <w:b w:val="0"/>
                <w:sz w:val="18"/>
              </w:rPr>
              <w:t>UAT-079</w:t>
            </w:r>
          </w:p>
        </w:tc>
      </w:tr>
      <w:tr w14:paraId="6E148F15">
        <w:trPr>
          <w:jc w:val="center"/>
        </w:trPr>
        <w:tc>
          <w:tcPr>
            <w:tcW w:w="4320" w:type="dxa"/>
          </w:tcPr>
          <w:p w14:paraId="1B21CC8B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6AB7AE8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</w:tr>
      <w:tr w14:paraId="3DC3A6E8">
        <w:trPr>
          <w:jc w:val="center"/>
        </w:trPr>
        <w:tc>
          <w:tcPr>
            <w:tcW w:w="4320" w:type="dxa"/>
          </w:tcPr>
          <w:p w14:paraId="3A9C9957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667E9AC1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租户管理员可进任何已发布应用</w:t>
            </w:r>
          </w:p>
        </w:tc>
      </w:tr>
      <w:tr w14:paraId="171ADE9B">
        <w:trPr>
          <w:jc w:val="center"/>
        </w:trPr>
        <w:tc>
          <w:tcPr>
            <w:tcW w:w="4320" w:type="dxa"/>
          </w:tcPr>
          <w:p w14:paraId="4DFC671C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83AC19A">
            <w:pPr>
              <w:spacing w:after="40" w:line="240" w:lineRule="auto"/>
            </w:pPr>
            <w:r>
              <w:rPr>
                <w:b w:val="0"/>
                <w:sz w:val="18"/>
              </w:rPr>
              <w:t>1. 应用只发到产品部</w:t>
            </w:r>
          </w:p>
          <w:p w14:paraId="4A2173DF">
            <w:pPr>
              <w:spacing w:after="40" w:line="240" w:lineRule="auto"/>
            </w:pPr>
            <w:r>
              <w:rPr>
                <w:b w:val="0"/>
                <w:sz w:val="18"/>
              </w:rPr>
              <w:t>2. 以租户管理员登录</w:t>
            </w:r>
          </w:p>
        </w:tc>
      </w:tr>
      <w:tr w14:paraId="0A1FB0CE">
        <w:trPr>
          <w:jc w:val="center"/>
        </w:trPr>
        <w:tc>
          <w:tcPr>
            <w:tcW w:w="4320" w:type="dxa"/>
          </w:tcPr>
          <w:p w14:paraId="20E5F3BD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7F4FB8D">
            <w:pPr>
              <w:spacing w:after="40" w:line="240" w:lineRule="auto"/>
            </w:pPr>
            <w:r>
              <w:rPr>
                <w:b w:val="0"/>
                <w:sz w:val="18"/>
              </w:rPr>
              <w:t>1. 打开运行链接</w:t>
            </w:r>
          </w:p>
        </w:tc>
      </w:tr>
      <w:tr w14:paraId="53768625">
        <w:trPr>
          <w:jc w:val="center"/>
        </w:trPr>
        <w:tc>
          <w:tcPr>
            <w:tcW w:w="4320" w:type="dxa"/>
          </w:tcPr>
          <w:p w14:paraId="62D30B3D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B19D681">
            <w:pPr>
              <w:spacing w:after="40" w:line="240" w:lineRule="auto"/>
            </w:pPr>
            <w:r>
              <w:rPr>
                <w:b w:val="0"/>
                <w:sz w:val="18"/>
              </w:rPr>
              <w:t>1. 可进入聊天界面</w:t>
            </w:r>
          </w:p>
        </w:tc>
      </w:tr>
      <w:tr w14:paraId="7974632E">
        <w:trPr>
          <w:jc w:val="center"/>
        </w:trPr>
        <w:tc>
          <w:tcPr>
            <w:tcW w:w="4320" w:type="dxa"/>
          </w:tcPr>
          <w:p w14:paraId="59CC495D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158F2049">
            <w:pPr>
              <w:spacing w:after="40" w:line="240" w:lineRule="auto"/>
            </w:pPr>
            <w:r>
              <w:rPr>
                <w:b w:val="0"/>
                <w:sz w:val="18"/>
              </w:rPr>
              <w:t>owner（归属总公司）打开仅发产品部的 /chat/FaFZHD3ULLBOMIrI 及已发技术部的 /chat/efHIotVzvZUiqBf6，均显示无权限页，未能进入聊天。</w:t>
            </w:r>
          </w:p>
        </w:tc>
      </w:tr>
      <w:tr w14:paraId="3F531E7C">
        <w:trPr>
          <w:jc w:val="center"/>
        </w:trPr>
        <w:tc>
          <w:tcPr>
            <w:tcW w:w="4320" w:type="dxa"/>
          </w:tcPr>
          <w:p w14:paraId="29DD7F84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08966DD0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DB7118F">
        <w:trPr>
          <w:jc w:val="center"/>
        </w:trPr>
        <w:tc>
          <w:tcPr>
            <w:tcW w:w="4320" w:type="dxa"/>
          </w:tcPr>
          <w:p w14:paraId="638520B8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95ED800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租户管理员/owner 对已发布应用的运行链接无豁免，按发布部门校验失败（owner 不在发布部门）。</w:t>
            </w:r>
          </w:p>
        </w:tc>
      </w:tr>
      <w:tr w14:paraId="24477950">
        <w:trPr>
          <w:jc w:val="center"/>
        </w:trPr>
        <w:tc>
          <w:tcPr>
            <w:tcW w:w="4320" w:type="dxa"/>
          </w:tcPr>
          <w:p w14:paraId="735E66A1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0C6ED8EA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73635479">
        <w:trPr>
          <w:jc w:val="center"/>
        </w:trPr>
        <w:tc>
          <w:tcPr>
            <w:tcW w:w="4320" w:type="dxa"/>
          </w:tcPr>
          <w:p w14:paraId="45472BE7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6AF7C79D">
            <w:pPr>
              <w:spacing w:after="40" w:line="240" w:lineRule="auto"/>
            </w:pPr>
          </w:p>
        </w:tc>
      </w:tr>
      <w:tr w14:paraId="27B84454">
        <w:trPr>
          <w:jc w:val="center"/>
        </w:trPr>
        <w:tc>
          <w:tcPr>
            <w:tcW w:w="4320" w:type="dxa"/>
          </w:tcPr>
          <w:p w14:paraId="13F168D8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50FCF779">
            <w:pPr>
              <w:spacing w:after="40" w:line="240" w:lineRule="auto"/>
            </w:pPr>
            <w:r>
              <w:rPr>
                <w:b w:val="0"/>
                <w:sz w:val="18"/>
              </w:rPr>
              <w:t>探索侧 owner 可见已发布应用，与运行链接权限不一致</w:t>
            </w:r>
          </w:p>
        </w:tc>
      </w:tr>
    </w:tbl>
    <w:p w14:paraId="7271F91B"/>
    <w:p w14:paraId="6E410812">
      <w:pPr>
        <w:pStyle w:val="5"/>
      </w:pPr>
      <w:r>
        <w:t>UAT-080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8E49CCA">
        <w:trPr>
          <w:jc w:val="center"/>
        </w:trPr>
        <w:tc>
          <w:tcPr>
            <w:tcW w:w="4320" w:type="dxa"/>
            <w:shd w:val="clear" w:color="auto" w:fill="D9D9D9"/>
          </w:tcPr>
          <w:p w14:paraId="2A893800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E0DDF4E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758E53F7">
        <w:trPr>
          <w:jc w:val="center"/>
        </w:trPr>
        <w:tc>
          <w:tcPr>
            <w:tcW w:w="4320" w:type="dxa"/>
          </w:tcPr>
          <w:p w14:paraId="0D463739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8686F3E">
            <w:pPr>
              <w:spacing w:after="40" w:line="240" w:lineRule="auto"/>
            </w:pPr>
            <w:r>
              <w:rPr>
                <w:b w:val="0"/>
                <w:sz w:val="18"/>
              </w:rPr>
              <w:t>UAT-080</w:t>
            </w:r>
          </w:p>
        </w:tc>
      </w:tr>
      <w:tr w14:paraId="16B3E16A">
        <w:trPr>
          <w:jc w:val="center"/>
        </w:trPr>
        <w:tc>
          <w:tcPr>
            <w:tcW w:w="4320" w:type="dxa"/>
          </w:tcPr>
          <w:p w14:paraId="7E3C53C8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13F0C6AA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</w:tr>
      <w:tr w14:paraId="0BC2134F">
        <w:trPr>
          <w:jc w:val="center"/>
        </w:trPr>
        <w:tc>
          <w:tcPr>
            <w:tcW w:w="4320" w:type="dxa"/>
          </w:tcPr>
          <w:p w14:paraId="165010F6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624915CE">
            <w:pPr>
              <w:spacing w:after="40" w:line="240" w:lineRule="auto"/>
            </w:pPr>
            <w:r>
              <w:rPr>
                <w:b w:val="0"/>
                <w:sz w:val="18"/>
              </w:rPr>
              <w:t>站点关闭</w:t>
            </w:r>
          </w:p>
        </w:tc>
      </w:tr>
      <w:tr w14:paraId="10D13548">
        <w:trPr>
          <w:jc w:val="center"/>
        </w:trPr>
        <w:tc>
          <w:tcPr>
            <w:tcW w:w="4320" w:type="dxa"/>
          </w:tcPr>
          <w:p w14:paraId="5F241770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562C4087">
            <w:pPr>
              <w:spacing w:after="40" w:line="240" w:lineRule="auto"/>
            </w:pPr>
            <w:r>
              <w:rPr>
                <w:b w:val="0"/>
                <w:sz w:val="18"/>
              </w:rPr>
              <w:t>1. 应用 enable_site=false</w:t>
            </w:r>
          </w:p>
        </w:tc>
      </w:tr>
      <w:tr w14:paraId="6FD38ACA">
        <w:trPr>
          <w:jc w:val="center"/>
        </w:trPr>
        <w:tc>
          <w:tcPr>
            <w:tcW w:w="4320" w:type="dxa"/>
          </w:tcPr>
          <w:p w14:paraId="0FF6038E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C61C1C1">
            <w:pPr>
              <w:spacing w:after="40" w:line="240" w:lineRule="auto"/>
            </w:pPr>
            <w:r>
              <w:rPr>
                <w:b w:val="0"/>
                <w:sz w:val="18"/>
              </w:rPr>
              <w:t>1. 打开运行链接</w:t>
            </w:r>
          </w:p>
        </w:tc>
      </w:tr>
      <w:tr w14:paraId="394F49D3">
        <w:trPr>
          <w:jc w:val="center"/>
        </w:trPr>
        <w:tc>
          <w:tcPr>
            <w:tcW w:w="4320" w:type="dxa"/>
          </w:tcPr>
          <w:p w14:paraId="6A29BB8A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1C4548FB">
            <w:pPr>
              <w:spacing w:after="40" w:line="240" w:lineRule="auto"/>
            </w:pPr>
            <w:r>
              <w:rPr>
                <w:b w:val="0"/>
                <w:sz w:val="18"/>
              </w:rPr>
              <w:t>1. 显示找不到/不可用</w:t>
            </w:r>
          </w:p>
          <w:p w14:paraId="67C9E4F6">
            <w:pPr>
              <w:spacing w:after="40" w:line="240" w:lineRule="auto"/>
            </w:pPr>
            <w:r>
              <w:rPr>
                <w:b w:val="0"/>
                <w:sz w:val="18"/>
              </w:rPr>
              <w:t>2. 不进入聊天</w:t>
            </w:r>
          </w:p>
        </w:tc>
      </w:tr>
      <w:tr w14:paraId="11B3DC7C">
        <w:trPr>
          <w:jc w:val="center"/>
        </w:trPr>
        <w:tc>
          <w:tcPr>
            <w:tcW w:w="4320" w:type="dxa"/>
          </w:tcPr>
          <w:p w14:paraId="666F7EED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D761AB2">
            <w:pPr>
              <w:spacing w:after="40" w:line="240" w:lineRule="auto"/>
            </w:pPr>
            <w:r>
              <w:rPr>
                <w:b w:val="0"/>
                <w:sz w:val="18"/>
              </w:rPr>
              <w:t>POST site-enable=false 后打开原运行链接，页内显示「App not found.」，未进入聊天；测后已重新 enable_site=true。</w:t>
            </w:r>
          </w:p>
        </w:tc>
      </w:tr>
      <w:tr w14:paraId="6BEE6AFA">
        <w:trPr>
          <w:jc w:val="center"/>
        </w:trPr>
        <w:tc>
          <w:tcPr>
            <w:tcW w:w="4320" w:type="dxa"/>
          </w:tcPr>
          <w:p w14:paraId="4711EE26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632E985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D94D4E2">
        <w:trPr>
          <w:jc w:val="center"/>
        </w:trPr>
        <w:tc>
          <w:tcPr>
            <w:tcW w:w="4320" w:type="dxa"/>
          </w:tcPr>
          <w:p w14:paraId="648E333D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65EEDD34">
            <w:pPr>
              <w:spacing w:after="40" w:line="240" w:lineRule="auto"/>
            </w:pPr>
          </w:p>
        </w:tc>
      </w:tr>
      <w:tr w14:paraId="7617DD38">
        <w:trPr>
          <w:jc w:val="center"/>
        </w:trPr>
        <w:tc>
          <w:tcPr>
            <w:tcW w:w="4320" w:type="dxa"/>
          </w:tcPr>
          <w:p w14:paraId="6BE3EBBC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2C337D54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2523C31D">
        <w:trPr>
          <w:jc w:val="center"/>
        </w:trPr>
        <w:tc>
          <w:tcPr>
            <w:tcW w:w="4320" w:type="dxa"/>
          </w:tcPr>
          <w:p w14:paraId="322E1BFA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609C6731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2D7D83C8">
        <w:trPr>
          <w:jc w:val="center"/>
        </w:trPr>
        <w:tc>
          <w:tcPr>
            <w:tcW w:w="4320" w:type="dxa"/>
          </w:tcPr>
          <w:p w14:paraId="577593ED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65647277">
            <w:pPr>
              <w:spacing w:after="40" w:line="240" w:lineRule="auto"/>
            </w:pPr>
          </w:p>
        </w:tc>
      </w:tr>
    </w:tbl>
    <w:p w14:paraId="2A689978"/>
    <w:p w14:paraId="24A70768">
      <w:pPr>
        <w:pStyle w:val="5"/>
      </w:pPr>
      <w:r>
        <w:t>UAT-081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C3FA9CF">
        <w:trPr>
          <w:jc w:val="center"/>
        </w:trPr>
        <w:tc>
          <w:tcPr>
            <w:tcW w:w="4320" w:type="dxa"/>
            <w:shd w:val="clear" w:color="auto" w:fill="D9D9D9"/>
          </w:tcPr>
          <w:p w14:paraId="75E6AB96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3B2DE681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6EAB5FA9">
        <w:trPr>
          <w:jc w:val="center"/>
        </w:trPr>
        <w:tc>
          <w:tcPr>
            <w:tcW w:w="4320" w:type="dxa"/>
          </w:tcPr>
          <w:p w14:paraId="1E29BEF9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203CF54B">
            <w:pPr>
              <w:spacing w:after="40" w:line="240" w:lineRule="auto"/>
            </w:pPr>
            <w:r>
              <w:rPr>
                <w:b w:val="0"/>
                <w:sz w:val="18"/>
              </w:rPr>
              <w:t>UAT-081</w:t>
            </w:r>
          </w:p>
        </w:tc>
      </w:tr>
      <w:tr w14:paraId="299A3301">
        <w:trPr>
          <w:jc w:val="center"/>
        </w:trPr>
        <w:tc>
          <w:tcPr>
            <w:tcW w:w="4320" w:type="dxa"/>
          </w:tcPr>
          <w:p w14:paraId="5EC54AE6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232E949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</w:tr>
      <w:tr w14:paraId="112AE25F">
        <w:trPr>
          <w:jc w:val="center"/>
        </w:trPr>
        <w:tc>
          <w:tcPr>
            <w:tcW w:w="4320" w:type="dxa"/>
          </w:tcPr>
          <w:p w14:paraId="6DAA8EFC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8CDE0DB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部门管理员可用子部门发布的应用</w:t>
            </w:r>
          </w:p>
        </w:tc>
      </w:tr>
      <w:tr w14:paraId="6B864492">
        <w:trPr>
          <w:jc w:val="center"/>
        </w:trPr>
        <w:tc>
          <w:tcPr>
            <w:tcW w:w="4320" w:type="dxa"/>
          </w:tcPr>
          <w:p w14:paraId="6718A210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30D96E3">
            <w:pPr>
              <w:spacing w:after="40" w:line="240" w:lineRule="auto"/>
            </w:pPr>
            <w:r>
              <w:rPr>
                <w:b w:val="0"/>
                <w:sz w:val="18"/>
              </w:rPr>
              <w:t>1. 应用发到前端组</w:t>
            </w:r>
          </w:p>
          <w:p w14:paraId="700443E7">
            <w:pPr>
              <w:spacing w:after="40" w:line="240" w:lineRule="auto"/>
            </w:pPr>
            <w:r>
              <w:rPr>
                <w:b w:val="0"/>
                <w:sz w:val="18"/>
              </w:rPr>
              <w:t>2. 以技术部部门管理员登录</w:t>
            </w:r>
          </w:p>
        </w:tc>
      </w:tr>
      <w:tr w14:paraId="6BF7786E">
        <w:trPr>
          <w:jc w:val="center"/>
        </w:trPr>
        <w:tc>
          <w:tcPr>
            <w:tcW w:w="4320" w:type="dxa"/>
          </w:tcPr>
          <w:p w14:paraId="3CC56F31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384299AC">
            <w:pPr>
              <w:spacing w:after="40" w:line="240" w:lineRule="auto"/>
            </w:pPr>
            <w:r>
              <w:rPr>
                <w:b w:val="0"/>
                <w:sz w:val="18"/>
              </w:rPr>
              <w:t>1. 打开运行链接</w:t>
            </w:r>
          </w:p>
        </w:tc>
      </w:tr>
      <w:tr w14:paraId="29EB669D">
        <w:trPr>
          <w:jc w:val="center"/>
        </w:trPr>
        <w:tc>
          <w:tcPr>
            <w:tcW w:w="4320" w:type="dxa"/>
          </w:tcPr>
          <w:p w14:paraId="7125F369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5BD4596">
            <w:pPr>
              <w:spacing w:after="40" w:line="240" w:lineRule="auto"/>
            </w:pPr>
            <w:r>
              <w:rPr>
                <w:b w:val="0"/>
                <w:sz w:val="18"/>
              </w:rPr>
              <w:t>1. 可进入聊天界面</w:t>
            </w:r>
          </w:p>
        </w:tc>
      </w:tr>
      <w:tr w14:paraId="7254131F">
        <w:trPr>
          <w:jc w:val="center"/>
        </w:trPr>
        <w:tc>
          <w:tcPr>
            <w:tcW w:w="4320" w:type="dxa"/>
          </w:tcPr>
          <w:p w14:paraId="00E8686E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08CDEF69">
            <w:pPr>
              <w:spacing w:after="40" w:line="240" w:lineRule="auto"/>
            </w:pPr>
            <w:r>
              <w:rPr>
                <w:b w:val="0"/>
                <w:sz w:val="18"/>
              </w:rPr>
              <w:t>张三（技术部部门管理员）打开发到前端组的 /chat/Ke6yqAtMX772uBgp，直接进入「前端组应用C」聊天界面。</w:t>
            </w:r>
          </w:p>
        </w:tc>
      </w:tr>
      <w:tr w14:paraId="20FDB6FA">
        <w:trPr>
          <w:jc w:val="center"/>
        </w:trPr>
        <w:tc>
          <w:tcPr>
            <w:tcW w:w="4320" w:type="dxa"/>
          </w:tcPr>
          <w:p w14:paraId="03A45270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0364777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3D91611">
        <w:trPr>
          <w:jc w:val="center"/>
        </w:trPr>
        <w:tc>
          <w:tcPr>
            <w:tcW w:w="4320" w:type="dxa"/>
          </w:tcPr>
          <w:p w14:paraId="71B1BEC3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1DB9FA67">
            <w:pPr>
              <w:spacing w:after="40" w:line="240" w:lineRule="auto"/>
            </w:pPr>
          </w:p>
        </w:tc>
      </w:tr>
      <w:tr w14:paraId="6C2C1E97">
        <w:trPr>
          <w:jc w:val="center"/>
        </w:trPr>
        <w:tc>
          <w:tcPr>
            <w:tcW w:w="4320" w:type="dxa"/>
          </w:tcPr>
          <w:p w14:paraId="1B68BD61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41C68056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6F60F22F">
        <w:trPr>
          <w:jc w:val="center"/>
        </w:trPr>
        <w:tc>
          <w:tcPr>
            <w:tcW w:w="4320" w:type="dxa"/>
          </w:tcPr>
          <w:p w14:paraId="7CBB47A1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66B8EAA9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52BBF5D5">
        <w:trPr>
          <w:jc w:val="center"/>
        </w:trPr>
        <w:tc>
          <w:tcPr>
            <w:tcW w:w="4320" w:type="dxa"/>
          </w:tcPr>
          <w:p w14:paraId="530D0667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609932F8">
            <w:pPr>
              <w:spacing w:after="40" w:line="240" w:lineRule="auto"/>
            </w:pPr>
          </w:p>
        </w:tc>
      </w:tr>
    </w:tbl>
    <w:p w14:paraId="521CD196"/>
    <w:p w14:paraId="22F691D1">
      <w:pPr>
        <w:pStyle w:val="5"/>
      </w:pPr>
      <w:r>
        <w:t>UAT-082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13477F1">
        <w:trPr>
          <w:jc w:val="center"/>
        </w:trPr>
        <w:tc>
          <w:tcPr>
            <w:tcW w:w="4320" w:type="dxa"/>
            <w:shd w:val="clear" w:color="auto" w:fill="D9D9D9"/>
          </w:tcPr>
          <w:p w14:paraId="0741971A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465603F3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4FA93B7">
        <w:trPr>
          <w:jc w:val="center"/>
        </w:trPr>
        <w:tc>
          <w:tcPr>
            <w:tcW w:w="4320" w:type="dxa"/>
          </w:tcPr>
          <w:p w14:paraId="15D98D05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0FF01115">
            <w:pPr>
              <w:spacing w:after="40" w:line="240" w:lineRule="auto"/>
            </w:pPr>
            <w:r>
              <w:rPr>
                <w:b w:val="0"/>
                <w:sz w:val="18"/>
              </w:rPr>
              <w:t>UAT-082</w:t>
            </w:r>
          </w:p>
        </w:tc>
      </w:tr>
      <w:tr w14:paraId="15A7B661">
        <w:trPr>
          <w:jc w:val="center"/>
        </w:trPr>
        <w:tc>
          <w:tcPr>
            <w:tcW w:w="4320" w:type="dxa"/>
          </w:tcPr>
          <w:p w14:paraId="44AC3D8A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4A04B527">
            <w:pPr>
              <w:spacing w:after="40" w:line="240" w:lineRule="auto"/>
            </w:pPr>
            <w:r>
              <w:rPr>
                <w:b w:val="0"/>
                <w:sz w:val="18"/>
              </w:rPr>
              <w:t>权责</w:t>
            </w:r>
          </w:p>
        </w:tc>
      </w:tr>
      <w:tr w14:paraId="774EE119">
        <w:trPr>
          <w:jc w:val="center"/>
        </w:trPr>
        <w:tc>
          <w:tcPr>
            <w:tcW w:w="4320" w:type="dxa"/>
          </w:tcPr>
          <w:p w14:paraId="326E8998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D414968">
            <w:pPr>
              <w:spacing w:after="40" w:line="240" w:lineRule="auto"/>
            </w:pPr>
            <w:r>
              <w:rPr>
                <w:b w:val="0"/>
                <w:sz w:val="18"/>
              </w:rPr>
              <w:t>创建者能管但不能未发布就运行</w:t>
            </w:r>
          </w:p>
        </w:tc>
      </w:tr>
      <w:tr w14:paraId="4BC006D4">
        <w:trPr>
          <w:jc w:val="center"/>
        </w:trPr>
        <w:tc>
          <w:tcPr>
            <w:tcW w:w="4320" w:type="dxa"/>
          </w:tcPr>
          <w:p w14:paraId="6D14D3F7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0E75661">
            <w:pPr>
              <w:spacing w:after="40" w:line="240" w:lineRule="auto"/>
            </w:pPr>
            <w:r>
              <w:rPr>
                <w:b w:val="0"/>
                <w:sz w:val="18"/>
              </w:rPr>
              <w:t>1. 张三创建应用属技术部</w:t>
            </w:r>
          </w:p>
          <w:p w14:paraId="055623E3">
            <w:pPr>
              <w:spacing w:after="40" w:line="240" w:lineRule="auto"/>
            </w:pPr>
            <w:r>
              <w:rPr>
                <w:b w:val="0"/>
                <w:sz w:val="18"/>
              </w:rPr>
              <w:t>2. 只发到产品部</w:t>
            </w:r>
          </w:p>
        </w:tc>
      </w:tr>
      <w:tr w14:paraId="3801685D">
        <w:trPr>
          <w:jc w:val="center"/>
        </w:trPr>
        <w:tc>
          <w:tcPr>
            <w:tcW w:w="4320" w:type="dxa"/>
          </w:tcPr>
          <w:p w14:paraId="7DA21649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5DFFB23">
            <w:pPr>
              <w:spacing w:after="40" w:line="240" w:lineRule="auto"/>
            </w:pPr>
            <w:r>
              <w:rPr>
                <w:b w:val="0"/>
                <w:sz w:val="18"/>
              </w:rPr>
              <w:t>1. 以张三身份进工作室</w:t>
            </w:r>
          </w:p>
          <w:p w14:paraId="67EBA9BF">
            <w:pPr>
              <w:spacing w:after="40" w:line="240" w:lineRule="auto"/>
            </w:pPr>
            <w:r>
              <w:rPr>
                <w:b w:val="0"/>
                <w:sz w:val="18"/>
              </w:rPr>
              <w:t>2. 打开编辑页</w:t>
            </w:r>
          </w:p>
          <w:p w14:paraId="71E183B6">
            <w:pPr>
              <w:spacing w:after="40" w:line="240" w:lineRule="auto"/>
            </w:pPr>
            <w:r>
              <w:rPr>
                <w:b w:val="0"/>
                <w:sz w:val="18"/>
              </w:rPr>
              <w:t>3. 用运行链接访问</w:t>
            </w:r>
          </w:p>
        </w:tc>
      </w:tr>
      <w:tr w14:paraId="7F5BD24A">
        <w:trPr>
          <w:jc w:val="center"/>
        </w:trPr>
        <w:tc>
          <w:tcPr>
            <w:tcW w:w="4320" w:type="dxa"/>
          </w:tcPr>
          <w:p w14:paraId="68FF5136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CBB2F08">
            <w:pPr>
              <w:spacing w:after="40" w:line="240" w:lineRule="auto"/>
            </w:pPr>
            <w:r>
              <w:rPr>
                <w:b w:val="0"/>
                <w:sz w:val="18"/>
              </w:rPr>
              <w:t>1. 工作室能打开编辑</w:t>
            </w:r>
          </w:p>
          <w:p w14:paraId="41F622F0">
            <w:pPr>
              <w:spacing w:after="40" w:line="240" w:lineRule="auto"/>
            </w:pPr>
            <w:r>
              <w:rPr>
                <w:b w:val="0"/>
                <w:sz w:val="18"/>
              </w:rPr>
              <w:t>2. 运行链接显示无权限</w:t>
            </w:r>
          </w:p>
        </w:tc>
      </w:tr>
      <w:tr w14:paraId="0608F414">
        <w:trPr>
          <w:jc w:val="center"/>
        </w:trPr>
        <w:tc>
          <w:tcPr>
            <w:tcW w:w="4320" w:type="dxa"/>
          </w:tcPr>
          <w:p w14:paraId="1B963954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605E0813">
            <w:pPr>
              <w:spacing w:after="40" w:line="240" w:lineRule="auto"/>
            </w:pPr>
            <w:r>
              <w:rPr>
                <w:b w:val="0"/>
                <w:sz w:val="18"/>
              </w:rPr>
              <w:t>张三对自建「张三应用1」：GET /console/api/apps/{id} 200 可管；该应用仅发产品部时打开运行链接显示无权限。</w:t>
            </w:r>
          </w:p>
        </w:tc>
      </w:tr>
      <w:tr w14:paraId="78D11EB7">
        <w:trPr>
          <w:jc w:val="center"/>
        </w:trPr>
        <w:tc>
          <w:tcPr>
            <w:tcW w:w="4320" w:type="dxa"/>
          </w:tcPr>
          <w:p w14:paraId="323652BF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3F9CE295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5C54334">
        <w:trPr>
          <w:jc w:val="center"/>
        </w:trPr>
        <w:tc>
          <w:tcPr>
            <w:tcW w:w="4320" w:type="dxa"/>
          </w:tcPr>
          <w:p w14:paraId="6550A5DB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8CF6200">
            <w:pPr>
              <w:spacing w:after="40" w:line="240" w:lineRule="auto"/>
            </w:pPr>
          </w:p>
        </w:tc>
      </w:tr>
      <w:tr w14:paraId="4BB64CC6">
        <w:trPr>
          <w:jc w:val="center"/>
        </w:trPr>
        <w:tc>
          <w:tcPr>
            <w:tcW w:w="4320" w:type="dxa"/>
          </w:tcPr>
          <w:p w14:paraId="0D382594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4FA594EB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6DB0C9B6">
        <w:trPr>
          <w:jc w:val="center"/>
        </w:trPr>
        <w:tc>
          <w:tcPr>
            <w:tcW w:w="4320" w:type="dxa"/>
          </w:tcPr>
          <w:p w14:paraId="0181484F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799A3FE1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4038CED0">
        <w:trPr>
          <w:jc w:val="center"/>
        </w:trPr>
        <w:tc>
          <w:tcPr>
            <w:tcW w:w="4320" w:type="dxa"/>
          </w:tcPr>
          <w:p w14:paraId="443C7CC1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0783C855">
            <w:pPr>
              <w:spacing w:after="40" w:line="240" w:lineRule="auto"/>
            </w:pPr>
          </w:p>
        </w:tc>
      </w:tr>
    </w:tbl>
    <w:p w14:paraId="428A4569"/>
    <w:p w14:paraId="19307184">
      <w:pPr>
        <w:pStyle w:val="5"/>
      </w:pPr>
      <w:r>
        <w:t>UAT-083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A1633B6">
        <w:trPr>
          <w:jc w:val="center"/>
        </w:trPr>
        <w:tc>
          <w:tcPr>
            <w:tcW w:w="4320" w:type="dxa"/>
            <w:shd w:val="clear" w:color="auto" w:fill="D9D9D9"/>
          </w:tcPr>
          <w:p w14:paraId="5ABB27F5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B4C7E7E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611FE3AC">
        <w:trPr>
          <w:jc w:val="center"/>
        </w:trPr>
        <w:tc>
          <w:tcPr>
            <w:tcW w:w="4320" w:type="dxa"/>
          </w:tcPr>
          <w:p w14:paraId="3320EFE0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28B25BCD">
            <w:pPr>
              <w:spacing w:after="40" w:line="240" w:lineRule="auto"/>
            </w:pPr>
            <w:r>
              <w:rPr>
                <w:b w:val="0"/>
                <w:sz w:val="18"/>
              </w:rPr>
              <w:t>UAT-083</w:t>
            </w:r>
          </w:p>
        </w:tc>
      </w:tr>
      <w:tr w14:paraId="60D7D71F">
        <w:trPr>
          <w:jc w:val="center"/>
        </w:trPr>
        <w:tc>
          <w:tcPr>
            <w:tcW w:w="4320" w:type="dxa"/>
          </w:tcPr>
          <w:p w14:paraId="76010789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C7FE011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</w:tr>
      <w:tr w14:paraId="30373B9C">
        <w:trPr>
          <w:jc w:val="center"/>
        </w:trPr>
        <w:tc>
          <w:tcPr>
            <w:tcW w:w="4320" w:type="dxa"/>
          </w:tcPr>
          <w:p w14:paraId="287A2499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60137140">
            <w:pPr>
              <w:spacing w:after="40" w:line="240" w:lineRule="auto"/>
            </w:pPr>
            <w:r>
              <w:rPr>
                <w:b w:val="0"/>
                <w:sz w:val="18"/>
              </w:rPr>
              <w:t>dataset_operator 可用已发布应用</w:t>
            </w:r>
          </w:p>
        </w:tc>
      </w:tr>
      <w:tr w14:paraId="4C5091A5">
        <w:trPr>
          <w:jc w:val="center"/>
        </w:trPr>
        <w:tc>
          <w:tcPr>
            <w:tcW w:w="4320" w:type="dxa"/>
          </w:tcPr>
          <w:p w14:paraId="75AF2DDB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31D86939">
            <w:pPr>
              <w:spacing w:after="40" w:line="240" w:lineRule="auto"/>
            </w:pPr>
            <w:r>
              <w:rPr>
                <w:b w:val="0"/>
                <w:sz w:val="18"/>
              </w:rPr>
              <w:t>1. 应用已发到其部门</w:t>
            </w:r>
          </w:p>
          <w:p w14:paraId="324E245D">
            <w:pPr>
              <w:spacing w:after="40" w:line="240" w:lineRule="auto"/>
            </w:pPr>
            <w:r>
              <w:rPr>
                <w:b w:val="0"/>
                <w:sz w:val="18"/>
              </w:rPr>
              <w:t>2. 以 dataset_operator 登录</w:t>
            </w:r>
          </w:p>
        </w:tc>
      </w:tr>
      <w:tr w14:paraId="03E7B2D1">
        <w:trPr>
          <w:jc w:val="center"/>
        </w:trPr>
        <w:tc>
          <w:tcPr>
            <w:tcW w:w="4320" w:type="dxa"/>
          </w:tcPr>
          <w:p w14:paraId="2BE568F5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06EAEA3">
            <w:pPr>
              <w:spacing w:after="40" w:line="240" w:lineRule="auto"/>
            </w:pPr>
            <w:r>
              <w:rPr>
                <w:b w:val="0"/>
                <w:sz w:val="18"/>
              </w:rPr>
              <w:t>1. 打开运行链接</w:t>
            </w:r>
          </w:p>
          <w:p w14:paraId="1E28FE27">
            <w:pPr>
              <w:spacing w:after="40" w:line="240" w:lineRule="auto"/>
            </w:pPr>
            <w:r>
              <w:rPr>
                <w:b w:val="0"/>
                <w:sz w:val="18"/>
              </w:rPr>
              <w:t>2. 尝试进工作室管理</w:t>
            </w:r>
          </w:p>
        </w:tc>
      </w:tr>
      <w:tr w14:paraId="72EFE50D">
        <w:trPr>
          <w:jc w:val="center"/>
        </w:trPr>
        <w:tc>
          <w:tcPr>
            <w:tcW w:w="4320" w:type="dxa"/>
          </w:tcPr>
          <w:p w14:paraId="779CE9F4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311F0A2">
            <w:pPr>
              <w:spacing w:after="40" w:line="240" w:lineRule="auto"/>
            </w:pPr>
            <w:r>
              <w:rPr>
                <w:b w:val="0"/>
                <w:sz w:val="18"/>
              </w:rPr>
              <w:t>1. 能聊</w:t>
            </w:r>
          </w:p>
          <w:p w14:paraId="6B5BA999">
            <w:pPr>
              <w:spacing w:after="40" w:line="240" w:lineRule="auto"/>
            </w:pPr>
            <w:r>
              <w:rPr>
                <w:b w:val="0"/>
                <w:sz w:val="18"/>
              </w:rPr>
              <w:t>2. 不能进工作室管理</w:t>
            </w:r>
          </w:p>
        </w:tc>
      </w:tr>
      <w:tr w14:paraId="28111DB9">
        <w:trPr>
          <w:jc w:val="center"/>
        </w:trPr>
        <w:tc>
          <w:tcPr>
            <w:tcW w:w="4320" w:type="dxa"/>
          </w:tcPr>
          <w:p w14:paraId="3F3EF29A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083954A5">
            <w:pPr>
              <w:spacing w:after="40" w:line="240" w:lineRule="auto"/>
            </w:pPr>
            <w:r>
              <w:rPr>
                <w:b w:val="0"/>
                <w:sz w:val="18"/>
              </w:rPr>
              <w:t>赵六（dataset_operator）打开已发技术部的运行链接可聊；侧栏仅「知识库/插件」无工作室；PUT /console/api/apps/{技术部应用A} 返回 403。</w:t>
            </w:r>
          </w:p>
        </w:tc>
      </w:tr>
      <w:tr w14:paraId="1BE4873D">
        <w:trPr>
          <w:jc w:val="center"/>
        </w:trPr>
        <w:tc>
          <w:tcPr>
            <w:tcW w:w="4320" w:type="dxa"/>
          </w:tcPr>
          <w:p w14:paraId="4D79E21A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92BFA88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DABD587">
        <w:trPr>
          <w:jc w:val="center"/>
        </w:trPr>
        <w:tc>
          <w:tcPr>
            <w:tcW w:w="4320" w:type="dxa"/>
          </w:tcPr>
          <w:p w14:paraId="1C339CA9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A412708">
            <w:pPr>
              <w:spacing w:after="40" w:line="240" w:lineRule="auto"/>
            </w:pPr>
          </w:p>
        </w:tc>
      </w:tr>
      <w:tr w14:paraId="139831C5">
        <w:trPr>
          <w:jc w:val="center"/>
        </w:trPr>
        <w:tc>
          <w:tcPr>
            <w:tcW w:w="4320" w:type="dxa"/>
          </w:tcPr>
          <w:p w14:paraId="401069B4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9839765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5B30F6D1">
        <w:trPr>
          <w:jc w:val="center"/>
        </w:trPr>
        <w:tc>
          <w:tcPr>
            <w:tcW w:w="4320" w:type="dxa"/>
          </w:tcPr>
          <w:p w14:paraId="0778BCDC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6934351A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5BEC4696">
        <w:trPr>
          <w:jc w:val="center"/>
        </w:trPr>
        <w:tc>
          <w:tcPr>
            <w:tcW w:w="4320" w:type="dxa"/>
          </w:tcPr>
          <w:p w14:paraId="11F0B121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A53DA5D">
            <w:pPr>
              <w:spacing w:after="40" w:line="240" w:lineRule="auto"/>
            </w:pPr>
          </w:p>
        </w:tc>
      </w:tr>
    </w:tbl>
    <w:p w14:paraId="5890345E"/>
    <w:p w14:paraId="3F6646D8">
      <w:pPr>
        <w:pStyle w:val="5"/>
      </w:pPr>
      <w:r>
        <w:t>UAT-084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08B055E">
        <w:trPr>
          <w:jc w:val="center"/>
        </w:trPr>
        <w:tc>
          <w:tcPr>
            <w:tcW w:w="4320" w:type="dxa"/>
            <w:shd w:val="clear" w:color="auto" w:fill="D9D9D9"/>
          </w:tcPr>
          <w:p w14:paraId="21D95872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3683F4E6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686AEADA">
        <w:trPr>
          <w:jc w:val="center"/>
        </w:trPr>
        <w:tc>
          <w:tcPr>
            <w:tcW w:w="4320" w:type="dxa"/>
          </w:tcPr>
          <w:p w14:paraId="58558A57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22B3727C">
            <w:pPr>
              <w:spacing w:after="40" w:line="240" w:lineRule="auto"/>
            </w:pPr>
            <w:r>
              <w:rPr>
                <w:b w:val="0"/>
                <w:sz w:val="18"/>
              </w:rPr>
              <w:t>UAT-084</w:t>
            </w:r>
          </w:p>
        </w:tc>
      </w:tr>
      <w:tr w14:paraId="70E9E301">
        <w:trPr>
          <w:jc w:val="center"/>
        </w:trPr>
        <w:tc>
          <w:tcPr>
            <w:tcW w:w="4320" w:type="dxa"/>
          </w:tcPr>
          <w:p w14:paraId="29DE65CF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355DFBEE">
            <w:pPr>
              <w:spacing w:after="40" w:line="240" w:lineRule="auto"/>
            </w:pPr>
            <w:r>
              <w:rPr>
                <w:b w:val="0"/>
                <w:sz w:val="18"/>
              </w:rPr>
              <w:t>嵌入</w:t>
            </w:r>
          </w:p>
        </w:tc>
      </w:tr>
      <w:tr w14:paraId="0E936687">
        <w:trPr>
          <w:jc w:val="center"/>
        </w:trPr>
        <w:tc>
          <w:tcPr>
            <w:tcW w:w="4320" w:type="dxa"/>
          </w:tcPr>
          <w:p w14:paraId="410A8ADB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8DF9BF1">
            <w:pPr>
              <w:spacing w:after="40" w:line="240" w:lineRule="auto"/>
            </w:pPr>
            <w:r>
              <w:rPr>
                <w:b w:val="0"/>
                <w:sz w:val="18"/>
              </w:rPr>
              <w:t>ACL 开时嵌入带 embed_token</w:t>
            </w:r>
          </w:p>
        </w:tc>
      </w:tr>
      <w:tr w14:paraId="3CC44C9C">
        <w:trPr>
          <w:jc w:val="center"/>
        </w:trPr>
        <w:tc>
          <w:tcPr>
            <w:tcW w:w="4320" w:type="dxa"/>
          </w:tcPr>
          <w:p w14:paraId="1CDAB45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0F52AC76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21E43882">
            <w:pPr>
              <w:spacing w:after="40" w:line="240" w:lineRule="auto"/>
            </w:pPr>
            <w:r>
              <w:rPr>
                <w:b w:val="0"/>
                <w:sz w:val="18"/>
              </w:rPr>
              <w:t>2. 站点已开</w:t>
            </w:r>
          </w:p>
        </w:tc>
      </w:tr>
      <w:tr w14:paraId="02753870">
        <w:trPr>
          <w:jc w:val="center"/>
        </w:trPr>
        <w:tc>
          <w:tcPr>
            <w:tcW w:w="4320" w:type="dxa"/>
          </w:tcPr>
          <w:p w14:paraId="149EF6BF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4AB0F37A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77136C95">
            <w:pPr>
              <w:spacing w:after="40" w:line="240" w:lineRule="auto"/>
            </w:pPr>
            <w:r>
              <w:rPr>
                <w:b w:val="0"/>
                <w:sz w:val="18"/>
              </w:rPr>
              <w:t>2. 点击「嵌入」</w:t>
            </w:r>
          </w:p>
          <w:p w14:paraId="5A10CBBE">
            <w:pPr>
              <w:spacing w:after="40" w:line="240" w:lineRule="auto"/>
            </w:pPr>
            <w:r>
              <w:rPr>
                <w:b w:val="0"/>
                <w:sz w:val="18"/>
              </w:rPr>
              <w:t>3. 复制 iframe 代码</w:t>
            </w:r>
          </w:p>
        </w:tc>
      </w:tr>
      <w:tr w14:paraId="5642AA66">
        <w:trPr>
          <w:jc w:val="center"/>
        </w:trPr>
        <w:tc>
          <w:tcPr>
            <w:tcW w:w="4320" w:type="dxa"/>
          </w:tcPr>
          <w:p w14:paraId="010768B3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639CE6FA">
            <w:pPr>
              <w:spacing w:after="40" w:line="240" w:lineRule="auto"/>
            </w:pPr>
            <w:r>
              <w:rPr>
                <w:b w:val="0"/>
                <w:sz w:val="18"/>
              </w:rPr>
              <w:t>1. 地址含 /chatbot/{code}?embed_token=</w:t>
            </w:r>
          </w:p>
          <w:p w14:paraId="493797A9">
            <w:pPr>
              <w:spacing w:after="40" w:line="240" w:lineRule="auto"/>
            </w:pPr>
            <w:r>
              <w:rPr>
                <w:b w:val="0"/>
                <w:sz w:val="18"/>
              </w:rPr>
              <w:t>2. 无登录墙可打开嵌入页</w:t>
            </w:r>
          </w:p>
        </w:tc>
      </w:tr>
      <w:tr w14:paraId="41D38990">
        <w:trPr>
          <w:jc w:val="center"/>
        </w:trPr>
        <w:tc>
          <w:tcPr>
            <w:tcW w:w="4320" w:type="dxa"/>
          </w:tcPr>
          <w:p w14:paraId="40CB3492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8B332FB">
            <w:pPr>
              <w:spacing w:after="40" w:line="240" w:lineRule="auto"/>
            </w:pPr>
            <w:r>
              <w:rPr>
                <w:b w:val="0"/>
                <w:sz w:val="18"/>
              </w:rPr>
              <w:t>owner GET /console/api/apps/{id}/site/embed-token 返回 chatbot_path 含 /chatbot/{code}?embed_token=；未登录打开该 URL 进入嵌入页（有输入框、POWERED BY），无控制台登录墙。</w:t>
            </w:r>
          </w:p>
        </w:tc>
      </w:tr>
      <w:tr w14:paraId="012FD54D">
        <w:trPr>
          <w:jc w:val="center"/>
        </w:trPr>
        <w:tc>
          <w:tcPr>
            <w:tcW w:w="4320" w:type="dxa"/>
          </w:tcPr>
          <w:p w14:paraId="095AA167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3CC390F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2360E34">
        <w:trPr>
          <w:jc w:val="center"/>
        </w:trPr>
        <w:tc>
          <w:tcPr>
            <w:tcW w:w="4320" w:type="dxa"/>
          </w:tcPr>
          <w:p w14:paraId="1FD20D0A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032ADC89">
            <w:pPr>
              <w:spacing w:after="40" w:line="240" w:lineRule="auto"/>
            </w:pPr>
          </w:p>
        </w:tc>
      </w:tr>
      <w:tr w14:paraId="38A64271">
        <w:trPr>
          <w:jc w:val="center"/>
        </w:trPr>
        <w:tc>
          <w:tcPr>
            <w:tcW w:w="4320" w:type="dxa"/>
          </w:tcPr>
          <w:p w14:paraId="4D08A6F8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8182821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47F786A3">
        <w:trPr>
          <w:jc w:val="center"/>
        </w:trPr>
        <w:tc>
          <w:tcPr>
            <w:tcW w:w="4320" w:type="dxa"/>
          </w:tcPr>
          <w:p w14:paraId="2109A6D2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6B569B6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6F89ED49">
        <w:trPr>
          <w:jc w:val="center"/>
        </w:trPr>
        <w:tc>
          <w:tcPr>
            <w:tcW w:w="4320" w:type="dxa"/>
          </w:tcPr>
          <w:p w14:paraId="350AE110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57A43ACE">
            <w:pPr>
              <w:spacing w:after="40" w:line="240" w:lineRule="auto"/>
            </w:pPr>
            <w:r>
              <w:rPr>
                <w:b w:val="0"/>
                <w:sz w:val="18"/>
              </w:rPr>
              <w:t>概览页本轮未点到「嵌入」按钮（页面以监测为主），以 API 与嵌入页行为为准</w:t>
            </w:r>
          </w:p>
        </w:tc>
      </w:tr>
    </w:tbl>
    <w:p w14:paraId="6BD9A0F3"/>
    <w:p w14:paraId="62281390">
      <w:pPr>
        <w:pStyle w:val="5"/>
      </w:pPr>
      <w:r>
        <w:t>UAT-084A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C4AF813">
        <w:trPr>
          <w:jc w:val="center"/>
        </w:trPr>
        <w:tc>
          <w:tcPr>
            <w:tcW w:w="4320" w:type="dxa"/>
            <w:shd w:val="clear" w:color="auto" w:fill="D9D9D9"/>
          </w:tcPr>
          <w:p w14:paraId="5DB5AFB0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B0F3A3E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264047F4">
        <w:trPr>
          <w:jc w:val="center"/>
        </w:trPr>
        <w:tc>
          <w:tcPr>
            <w:tcW w:w="4320" w:type="dxa"/>
          </w:tcPr>
          <w:p w14:paraId="5A5CE850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0D322AB">
            <w:pPr>
              <w:spacing w:after="40" w:line="240" w:lineRule="auto"/>
            </w:pPr>
            <w:r>
              <w:rPr>
                <w:b w:val="0"/>
                <w:sz w:val="18"/>
              </w:rPr>
              <w:t>UAT-084A</w:t>
            </w:r>
          </w:p>
        </w:tc>
      </w:tr>
      <w:tr w14:paraId="61EC4B35">
        <w:trPr>
          <w:jc w:val="center"/>
        </w:trPr>
        <w:tc>
          <w:tcPr>
            <w:tcW w:w="4320" w:type="dxa"/>
          </w:tcPr>
          <w:p w14:paraId="1603241E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4BD92C12">
            <w:pPr>
              <w:spacing w:after="40" w:line="240" w:lineRule="auto"/>
            </w:pPr>
            <w:r>
              <w:rPr>
                <w:b w:val="0"/>
                <w:sz w:val="18"/>
              </w:rPr>
              <w:t>嵌入</w:t>
            </w:r>
          </w:p>
        </w:tc>
      </w:tr>
      <w:tr w14:paraId="466126B4">
        <w:trPr>
          <w:jc w:val="center"/>
        </w:trPr>
        <w:tc>
          <w:tcPr>
            <w:tcW w:w="4320" w:type="dxa"/>
          </w:tcPr>
          <w:p w14:paraId="03F58A23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312A9156">
            <w:pPr>
              <w:spacing w:after="40" w:line="240" w:lineRule="auto"/>
            </w:pPr>
            <w:r>
              <w:rPr>
                <w:b w:val="0"/>
                <w:sz w:val="18"/>
              </w:rPr>
              <w:t>无 token 的 chatbot 页无效</w:t>
            </w:r>
          </w:p>
        </w:tc>
      </w:tr>
      <w:tr w14:paraId="55A09C74">
        <w:trPr>
          <w:jc w:val="center"/>
        </w:trPr>
        <w:tc>
          <w:tcPr>
            <w:tcW w:w="4320" w:type="dxa"/>
          </w:tcPr>
          <w:p w14:paraId="4B553A24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5559DC29">
            <w:pPr>
              <w:spacing w:after="40" w:line="240" w:lineRule="auto"/>
            </w:pPr>
            <w:r>
              <w:rPr>
                <w:b w:val="0"/>
                <w:sz w:val="18"/>
              </w:rPr>
              <w:t>1. 浏览器无控制台 Cookie</w:t>
            </w:r>
          </w:p>
        </w:tc>
      </w:tr>
      <w:tr w14:paraId="42A0A223">
        <w:trPr>
          <w:jc w:val="center"/>
        </w:trPr>
        <w:tc>
          <w:tcPr>
            <w:tcW w:w="4320" w:type="dxa"/>
          </w:tcPr>
          <w:p w14:paraId="0EC1F543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390A468">
            <w:pPr>
              <w:spacing w:after="40" w:line="240" w:lineRule="auto"/>
            </w:pPr>
            <w:r>
              <w:rPr>
                <w:b w:val="0"/>
                <w:sz w:val="18"/>
              </w:rPr>
              <w:t>1. 打开 /chatbot/{code}（无 query 参数）</w:t>
            </w:r>
          </w:p>
        </w:tc>
      </w:tr>
      <w:tr w14:paraId="57C78C6C">
        <w:trPr>
          <w:jc w:val="center"/>
        </w:trPr>
        <w:tc>
          <w:tcPr>
            <w:tcW w:w="4320" w:type="dxa"/>
          </w:tcPr>
          <w:p w14:paraId="743BA970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07B99CB">
            <w:pPr>
              <w:spacing w:after="40" w:line="240" w:lineRule="auto"/>
            </w:pPr>
            <w:r>
              <w:rPr>
                <w:b w:val="0"/>
                <w:sz w:val="18"/>
              </w:rPr>
              <w:t>1. 页内显示「嵌入链接无效」</w:t>
            </w:r>
          </w:p>
          <w:p w14:paraId="230DE139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不跳</w:t>
            </w:r>
            <w:r>
              <w:rPr>
                <w:b w:val="0"/>
                <w:sz w:val="18"/>
              </w:rPr>
              <w:t>控制台登录</w:t>
            </w:r>
          </w:p>
          <w:p w14:paraId="403D2E8E">
            <w:pPr>
              <w:spacing w:after="40" w:line="240" w:lineRule="auto"/>
            </w:pPr>
            <w:r>
              <w:rPr>
                <w:b w:val="0"/>
                <w:sz w:val="18"/>
              </w:rPr>
              <w:t>3. 带合法 embed_token 才能聊</w:t>
            </w:r>
          </w:p>
        </w:tc>
      </w:tr>
      <w:tr w14:paraId="495EC766">
        <w:trPr>
          <w:jc w:val="center"/>
        </w:trPr>
        <w:tc>
          <w:tcPr>
            <w:tcW w:w="4320" w:type="dxa"/>
          </w:tcPr>
          <w:p w14:paraId="7379E69F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18E2E7F4">
            <w:pPr>
              <w:spacing w:after="40" w:line="240" w:lineRule="auto"/>
            </w:pPr>
            <w:r>
              <w:rPr>
                <w:b w:val="0"/>
                <w:sz w:val="18"/>
              </w:rPr>
              <w:t>未登录打开 /chatbot/{code}（无 query）页内显示「404 / 嵌入链接无效」，URL 仍停留在 chatbot，未跳控制台登录。</w:t>
            </w:r>
          </w:p>
        </w:tc>
      </w:tr>
      <w:tr w14:paraId="461E5874">
        <w:trPr>
          <w:jc w:val="center"/>
        </w:trPr>
        <w:tc>
          <w:tcPr>
            <w:tcW w:w="4320" w:type="dxa"/>
          </w:tcPr>
          <w:p w14:paraId="7FEABF31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3EA8B744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6226ABB">
        <w:trPr>
          <w:jc w:val="center"/>
        </w:trPr>
        <w:tc>
          <w:tcPr>
            <w:tcW w:w="4320" w:type="dxa"/>
          </w:tcPr>
          <w:p w14:paraId="6BD7D3D3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0F902309">
            <w:pPr>
              <w:spacing w:after="40" w:line="240" w:lineRule="auto"/>
            </w:pPr>
          </w:p>
        </w:tc>
      </w:tr>
      <w:tr w14:paraId="3CE48173">
        <w:trPr>
          <w:jc w:val="center"/>
        </w:trPr>
        <w:tc>
          <w:tcPr>
            <w:tcW w:w="4320" w:type="dxa"/>
          </w:tcPr>
          <w:p w14:paraId="2A4128CF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60A2B1B3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1AA0ED3A">
        <w:trPr>
          <w:jc w:val="center"/>
        </w:trPr>
        <w:tc>
          <w:tcPr>
            <w:tcW w:w="4320" w:type="dxa"/>
          </w:tcPr>
          <w:p w14:paraId="24985D65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55581883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3E5B4C3F">
        <w:trPr>
          <w:jc w:val="center"/>
        </w:trPr>
        <w:tc>
          <w:tcPr>
            <w:tcW w:w="4320" w:type="dxa"/>
          </w:tcPr>
          <w:p w14:paraId="465C6EA6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199FEC97">
            <w:pPr>
              <w:spacing w:after="40" w:line="240" w:lineRule="auto"/>
            </w:pPr>
          </w:p>
        </w:tc>
      </w:tr>
    </w:tbl>
    <w:p w14:paraId="61984A5D"/>
    <w:p w14:paraId="3A3DC16F">
      <w:pPr>
        <w:pStyle w:val="5"/>
      </w:pPr>
      <w:r>
        <w:t>UAT-084B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E8822A5">
        <w:trPr>
          <w:jc w:val="center"/>
        </w:trPr>
        <w:tc>
          <w:tcPr>
            <w:tcW w:w="4320" w:type="dxa"/>
            <w:shd w:val="clear" w:color="auto" w:fill="D9D9D9"/>
          </w:tcPr>
          <w:p w14:paraId="116A5C50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4620AFED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68E8F75">
        <w:trPr>
          <w:jc w:val="center"/>
        </w:trPr>
        <w:tc>
          <w:tcPr>
            <w:tcW w:w="4320" w:type="dxa"/>
          </w:tcPr>
          <w:p w14:paraId="4892BE33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36D2008">
            <w:pPr>
              <w:spacing w:after="40" w:line="240" w:lineRule="auto"/>
            </w:pPr>
            <w:r>
              <w:rPr>
                <w:b w:val="0"/>
                <w:sz w:val="18"/>
              </w:rPr>
              <w:t>UAT-084B</w:t>
            </w:r>
          </w:p>
        </w:tc>
      </w:tr>
      <w:tr w14:paraId="0C9A0296">
        <w:trPr>
          <w:jc w:val="center"/>
        </w:trPr>
        <w:tc>
          <w:tcPr>
            <w:tcW w:w="4320" w:type="dxa"/>
          </w:tcPr>
          <w:p w14:paraId="71706F39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142F2F89">
            <w:pPr>
              <w:spacing w:after="40" w:line="240" w:lineRule="auto"/>
            </w:pPr>
            <w:r>
              <w:rPr>
                <w:b w:val="0"/>
                <w:sz w:val="18"/>
              </w:rPr>
              <w:t>嵌入</w:t>
            </w:r>
          </w:p>
        </w:tc>
      </w:tr>
      <w:tr w14:paraId="735FF5BD">
        <w:trPr>
          <w:jc w:val="center"/>
        </w:trPr>
        <w:tc>
          <w:tcPr>
            <w:tcW w:w="4320" w:type="dxa"/>
          </w:tcPr>
          <w:p w14:paraId="0DBA91D1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0D8D165F">
            <w:pPr>
              <w:spacing w:after="40" w:line="240" w:lineRule="auto"/>
            </w:pPr>
            <w:r>
              <w:rPr>
                <w:b w:val="0"/>
                <w:sz w:val="18"/>
              </w:rPr>
              <w:t>重置嵌入凭证后旧代码失效</w:t>
            </w:r>
          </w:p>
        </w:tc>
      </w:tr>
      <w:tr w14:paraId="130A50C8">
        <w:trPr>
          <w:jc w:val="center"/>
        </w:trPr>
        <w:tc>
          <w:tcPr>
            <w:tcW w:w="4320" w:type="dxa"/>
          </w:tcPr>
          <w:p w14:paraId="7956B70B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1CDC3BE8">
            <w:pPr>
              <w:spacing w:after="40" w:line="240" w:lineRule="auto"/>
            </w:pPr>
            <w:r>
              <w:rPr>
                <w:b w:val="0"/>
                <w:sz w:val="18"/>
              </w:rPr>
              <w:t>1. 已复制旧 iframe URL</w:t>
            </w:r>
          </w:p>
        </w:tc>
      </w:tr>
      <w:tr w14:paraId="4DF39EBC">
        <w:trPr>
          <w:jc w:val="center"/>
        </w:trPr>
        <w:tc>
          <w:tcPr>
            <w:tcW w:w="4320" w:type="dxa"/>
          </w:tcPr>
          <w:p w14:paraId="6B4DE1CE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49F35F42">
            <w:pPr>
              <w:spacing w:after="40" w:line="240" w:lineRule="auto"/>
            </w:pPr>
            <w:r>
              <w:rPr>
                <w:b w:val="0"/>
                <w:sz w:val="18"/>
              </w:rPr>
              <w:t>1. 概览嵌入弹窗点「重置嵌入凭证」</w:t>
            </w:r>
          </w:p>
          <w:p w14:paraId="06ACE348">
            <w:pPr>
              <w:spacing w:after="40" w:line="240" w:lineRule="auto"/>
            </w:pPr>
            <w:r>
              <w:rPr>
                <w:b w:val="0"/>
                <w:sz w:val="18"/>
              </w:rPr>
              <w:t>2. 无登录窗口打开旧 URL</w:t>
            </w:r>
          </w:p>
          <w:p w14:paraId="764D6318">
            <w:pPr>
              <w:spacing w:after="40" w:line="240" w:lineRule="auto"/>
            </w:pPr>
            <w:r>
              <w:rPr>
                <w:b w:val="0"/>
                <w:sz w:val="18"/>
              </w:rPr>
              <w:t>3. 再复制新 URL</w:t>
            </w:r>
          </w:p>
        </w:tc>
      </w:tr>
      <w:tr w14:paraId="56B94016">
        <w:trPr>
          <w:jc w:val="center"/>
        </w:trPr>
        <w:tc>
          <w:tcPr>
            <w:tcW w:w="4320" w:type="dxa"/>
          </w:tcPr>
          <w:p w14:paraId="06BD5056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418A3BC0">
            <w:pPr>
              <w:spacing w:after="40" w:line="240" w:lineRule="auto"/>
            </w:pPr>
            <w:r>
              <w:rPr>
                <w:b w:val="0"/>
                <w:sz w:val="18"/>
              </w:rPr>
              <w:t>1. 旧嵌入无效/不能发消息</w:t>
            </w:r>
          </w:p>
          <w:p w14:paraId="05ECF7BF">
            <w:pPr>
              <w:spacing w:after="40" w:line="240" w:lineRule="auto"/>
            </w:pPr>
            <w:r>
              <w:rPr>
                <w:b w:val="0"/>
                <w:sz w:val="18"/>
              </w:rPr>
              <w:t>2. 新 URL 能聊</w:t>
            </w:r>
          </w:p>
          <w:p w14:paraId="27D4747B">
            <w:pPr>
              <w:spacing w:after="40" w:line="240" w:lineRule="auto"/>
            </w:pPr>
            <w:r>
              <w:rPr>
                <w:b w:val="0"/>
                <w:sz w:val="18"/>
              </w:rPr>
              <w:t>3. 运行 /chat/{code} 的站点码不变</w:t>
            </w:r>
          </w:p>
        </w:tc>
      </w:tr>
      <w:tr w14:paraId="1A62FC22">
        <w:trPr>
          <w:jc w:val="center"/>
        </w:trPr>
        <w:tc>
          <w:tcPr>
            <w:tcW w:w="4320" w:type="dxa"/>
          </w:tcPr>
          <w:p w14:paraId="4DCF6631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34B2800B">
            <w:pPr>
              <w:spacing w:after="40" w:line="240" w:lineRule="auto"/>
            </w:pPr>
            <w:r>
              <w:rPr>
                <w:b w:val="0"/>
                <w:sz w:val="18"/>
              </w:rPr>
              <w:t>POST embed-token/reset 后：旧 embed URL 显示「嵌入链接无效」；新 URL 可打开嵌入页；chatbot_path 中站点 code 与重置前一致。</w:t>
            </w:r>
          </w:p>
        </w:tc>
      </w:tr>
      <w:tr w14:paraId="37D3A42F">
        <w:trPr>
          <w:jc w:val="center"/>
        </w:trPr>
        <w:tc>
          <w:tcPr>
            <w:tcW w:w="4320" w:type="dxa"/>
          </w:tcPr>
          <w:p w14:paraId="349DB6BF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680FB6E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15745AB">
        <w:trPr>
          <w:jc w:val="center"/>
        </w:trPr>
        <w:tc>
          <w:tcPr>
            <w:tcW w:w="4320" w:type="dxa"/>
          </w:tcPr>
          <w:p w14:paraId="57613ACD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F3CCE0D">
            <w:pPr>
              <w:spacing w:after="40" w:line="240" w:lineRule="auto"/>
            </w:pPr>
          </w:p>
        </w:tc>
      </w:tr>
      <w:tr w14:paraId="579E20D3">
        <w:trPr>
          <w:jc w:val="center"/>
        </w:trPr>
        <w:tc>
          <w:tcPr>
            <w:tcW w:w="4320" w:type="dxa"/>
          </w:tcPr>
          <w:p w14:paraId="6997401E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7C236AC8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36E25EEE">
        <w:trPr>
          <w:jc w:val="center"/>
        </w:trPr>
        <w:tc>
          <w:tcPr>
            <w:tcW w:w="4320" w:type="dxa"/>
          </w:tcPr>
          <w:p w14:paraId="4D00F42E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0653EDEE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7450B661">
        <w:trPr>
          <w:jc w:val="center"/>
        </w:trPr>
        <w:tc>
          <w:tcPr>
            <w:tcW w:w="4320" w:type="dxa"/>
          </w:tcPr>
          <w:p w14:paraId="3631ED97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E1DDBCF">
            <w:pPr>
              <w:spacing w:after="40" w:line="240" w:lineRule="auto"/>
            </w:pPr>
          </w:p>
        </w:tc>
      </w:tr>
    </w:tbl>
    <w:p w14:paraId="7A27B33B"/>
    <w:p w14:paraId="1D07F602">
      <w:pPr>
        <w:pStyle w:val="5"/>
      </w:pPr>
      <w:r>
        <w:t>UAT-084C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BDFB364">
        <w:trPr>
          <w:jc w:val="center"/>
        </w:trPr>
        <w:tc>
          <w:tcPr>
            <w:tcW w:w="4320" w:type="dxa"/>
            <w:shd w:val="clear" w:color="auto" w:fill="D9D9D9"/>
          </w:tcPr>
          <w:p w14:paraId="0905B7DA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37824F70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11F81EE3">
        <w:trPr>
          <w:jc w:val="center"/>
        </w:trPr>
        <w:tc>
          <w:tcPr>
            <w:tcW w:w="4320" w:type="dxa"/>
          </w:tcPr>
          <w:p w14:paraId="746137D8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5E85B1D8">
            <w:pPr>
              <w:spacing w:after="40" w:line="240" w:lineRule="auto"/>
            </w:pPr>
            <w:r>
              <w:rPr>
                <w:b w:val="0"/>
                <w:sz w:val="18"/>
              </w:rPr>
              <w:t>UAT-084C</w:t>
            </w:r>
          </w:p>
        </w:tc>
      </w:tr>
      <w:tr w14:paraId="7C790FC2">
        <w:trPr>
          <w:jc w:val="center"/>
        </w:trPr>
        <w:tc>
          <w:tcPr>
            <w:tcW w:w="4320" w:type="dxa"/>
          </w:tcPr>
          <w:p w14:paraId="46181EA2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0DDAF701">
            <w:pPr>
              <w:spacing w:after="40" w:line="240" w:lineRule="auto"/>
            </w:pPr>
            <w:r>
              <w:rPr>
                <w:b w:val="0"/>
                <w:sz w:val="18"/>
              </w:rPr>
              <w:t>嵌入</w:t>
            </w:r>
          </w:p>
        </w:tc>
      </w:tr>
      <w:tr w14:paraId="279E90CA">
        <w:trPr>
          <w:jc w:val="center"/>
        </w:trPr>
        <w:tc>
          <w:tcPr>
            <w:tcW w:w="4320" w:type="dxa"/>
          </w:tcPr>
          <w:p w14:paraId="0FA95373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6A4E33F7">
            <w:pPr>
              <w:spacing w:after="40" w:line="240" w:lineRule="auto"/>
            </w:pPr>
            <w:r>
              <w:rPr>
                <w:b w:val="0"/>
                <w:sz w:val="18"/>
              </w:rPr>
              <w:t>重置公开 URL 与嵌入互不影响</w:t>
            </w:r>
          </w:p>
        </w:tc>
      </w:tr>
      <w:tr w14:paraId="3FFEBD19">
        <w:trPr>
          <w:jc w:val="center"/>
        </w:trPr>
        <w:tc>
          <w:tcPr>
            <w:tcW w:w="4320" w:type="dxa"/>
          </w:tcPr>
          <w:p w14:paraId="58D96163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061AC855">
            <w:pPr>
              <w:spacing w:after="40" w:line="240" w:lineRule="auto"/>
            </w:pPr>
            <w:r>
              <w:rPr>
                <w:b w:val="0"/>
                <w:sz w:val="18"/>
              </w:rPr>
              <w:t>1. 站点已开</w:t>
            </w:r>
          </w:p>
          <w:p w14:paraId="175C43B2">
            <w:pPr>
              <w:spacing w:after="40" w:line="240" w:lineRule="auto"/>
            </w:pPr>
            <w:r>
              <w:rPr>
                <w:b w:val="0"/>
                <w:sz w:val="18"/>
              </w:rPr>
              <w:t>2. 嵌入 URL 已复制</w:t>
            </w:r>
          </w:p>
        </w:tc>
      </w:tr>
      <w:tr w14:paraId="4D471A23">
        <w:trPr>
          <w:jc w:val="center"/>
        </w:trPr>
        <w:tc>
          <w:tcPr>
            <w:tcW w:w="4320" w:type="dxa"/>
          </w:tcPr>
          <w:p w14:paraId="19CEA46E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40D54F9E">
            <w:pPr>
              <w:spacing w:after="40" w:line="240" w:lineRule="auto"/>
            </w:pPr>
            <w:r>
              <w:rPr>
                <w:b w:val="0"/>
                <w:sz w:val="18"/>
              </w:rPr>
              <w:t>1. 先重置公开访问 URL</w:t>
            </w:r>
          </w:p>
          <w:p w14:paraId="741C73A8">
            <w:pPr>
              <w:spacing w:after="40" w:line="240" w:lineRule="auto"/>
            </w:pPr>
            <w:r>
              <w:rPr>
                <w:b w:val="0"/>
                <w:sz w:val="18"/>
              </w:rPr>
              <w:t>2. 测旧 /chat/{code} 与原嵌入 URL</w:t>
            </w:r>
          </w:p>
          <w:p w14:paraId="798BA54A">
            <w:pPr>
              <w:spacing w:after="40" w:line="240" w:lineRule="auto"/>
            </w:pPr>
            <w:r>
              <w:rPr>
                <w:b w:val="0"/>
                <w:sz w:val="18"/>
              </w:rPr>
              <w:t>3. 再重置嵌入</w:t>
            </w:r>
          </w:p>
          <w:p w14:paraId="51CB55AF">
            <w:pPr>
              <w:spacing w:after="40" w:line="240" w:lineRule="auto"/>
            </w:pPr>
            <w:r>
              <w:rPr>
                <w:b w:val="0"/>
                <w:sz w:val="18"/>
              </w:rPr>
              <w:t>4. 再测运行链接</w:t>
            </w:r>
          </w:p>
        </w:tc>
      </w:tr>
      <w:tr w14:paraId="1E27F669">
        <w:trPr>
          <w:jc w:val="center"/>
        </w:trPr>
        <w:tc>
          <w:tcPr>
            <w:tcW w:w="4320" w:type="dxa"/>
          </w:tcPr>
          <w:p w14:paraId="49F2ED53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1F6E5D6B">
            <w:pPr>
              <w:spacing w:after="40" w:line="240" w:lineRule="auto"/>
            </w:pPr>
            <w:r>
              <w:rPr>
                <w:b w:val="0"/>
                <w:sz w:val="18"/>
              </w:rPr>
              <w:t>1. 重置公开 URL 后旧运行链接不可用、新 code 要登录</w:t>
            </w:r>
          </w:p>
          <w:p w14:paraId="6562D853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原嵌入仍可用</w:t>
            </w:r>
          </w:p>
          <w:p w14:paraId="157B78DC">
            <w:pPr>
              <w:spacing w:after="40" w:line="240" w:lineRule="auto"/>
            </w:pPr>
            <w:r>
              <w:rPr>
                <w:b w:val="0"/>
                <w:sz w:val="18"/>
              </w:rPr>
              <w:t>3. 重置嵌入后运行链接 code 不变</w:t>
            </w:r>
          </w:p>
        </w:tc>
      </w:tr>
      <w:tr w14:paraId="019AEEBF">
        <w:trPr>
          <w:jc w:val="center"/>
        </w:trPr>
        <w:tc>
          <w:tcPr>
            <w:tcW w:w="4320" w:type="dxa"/>
          </w:tcPr>
          <w:p w14:paraId="59DD9B84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25FA96C2">
            <w:pPr>
              <w:spacing w:after="40" w:line="240" w:lineRule="auto"/>
            </w:pPr>
            <w:r>
              <w:rPr>
                <w:b w:val="0"/>
                <w:sz w:val="18"/>
              </w:rPr>
              <w:t>POST access-token-reset 后旧 /chat/{oldCode} 失效、新 code 未登录需登录；但原嵌入 URL 变为「嵌入链接无效 / Site URL is no longer valid」，不满足「原嵌入仍可用」。随后 reset 嵌入凭证时运行链接 code 保持不变（Gsr7ePAj4S2sYf0m）。</w:t>
            </w:r>
          </w:p>
        </w:tc>
      </w:tr>
      <w:tr w14:paraId="5565B462">
        <w:trPr>
          <w:jc w:val="center"/>
        </w:trPr>
        <w:tc>
          <w:tcPr>
            <w:tcW w:w="4320" w:type="dxa"/>
          </w:tcPr>
          <w:p w14:paraId="6048CE9B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1FA664A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E2F61DC">
        <w:trPr>
          <w:jc w:val="center"/>
        </w:trPr>
        <w:tc>
          <w:tcPr>
            <w:tcW w:w="4320" w:type="dxa"/>
          </w:tcPr>
          <w:p w14:paraId="0A2FD21D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65F146AA">
            <w:pPr>
              <w:spacing w:after="40" w:line="240" w:lineRule="auto"/>
            </w:pPr>
            <w:r>
              <w:rPr>
                <w:b w:val="0"/>
                <w:sz w:val="18"/>
              </w:rPr>
              <w:t>重置公开访问 URL（site.code）后，原 /chatbot/{oldCode}?embed_token= 随站点码失效，嵌入未与公开 URL 隔离。</w:t>
            </w:r>
          </w:p>
        </w:tc>
      </w:tr>
      <w:tr w14:paraId="40DB4FCD">
        <w:trPr>
          <w:jc w:val="center"/>
        </w:trPr>
        <w:tc>
          <w:tcPr>
            <w:tcW w:w="4320" w:type="dxa"/>
          </w:tcPr>
          <w:p w14:paraId="6A5F8A86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1717B81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42B0E793">
        <w:trPr>
          <w:jc w:val="center"/>
        </w:trPr>
        <w:tc>
          <w:tcPr>
            <w:tcW w:w="4320" w:type="dxa"/>
          </w:tcPr>
          <w:p w14:paraId="7EBE1456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1989BC93">
            <w:pPr>
              <w:spacing w:after="40" w:line="240" w:lineRule="auto"/>
            </w:pPr>
          </w:p>
        </w:tc>
      </w:tr>
      <w:tr w14:paraId="72B90B17">
        <w:trPr>
          <w:jc w:val="center"/>
        </w:trPr>
        <w:tc>
          <w:tcPr>
            <w:tcW w:w="4320" w:type="dxa"/>
          </w:tcPr>
          <w:p w14:paraId="72E8E917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54C62E0">
            <w:pPr>
              <w:spacing w:after="40" w:line="240" w:lineRule="auto"/>
            </w:pPr>
            <w:r>
              <w:rPr>
                <w:b w:val="0"/>
                <w:sz w:val="18"/>
              </w:rPr>
              <w:t>reset 嵌入本身不改 site.code，符合第 3 点；失败点在第 2 点</w:t>
            </w:r>
          </w:p>
        </w:tc>
      </w:tr>
    </w:tbl>
    <w:p w14:paraId="6A22AB0E"/>
    <w:p w14:paraId="2F42D5C5">
      <w:pPr>
        <w:pStyle w:val="5"/>
      </w:pPr>
      <w:r>
        <w:t>UAT-085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6ACB630">
        <w:trPr>
          <w:jc w:val="center"/>
        </w:trPr>
        <w:tc>
          <w:tcPr>
            <w:tcW w:w="4320" w:type="dxa"/>
            <w:shd w:val="clear" w:color="auto" w:fill="D9D9D9"/>
          </w:tcPr>
          <w:p w14:paraId="20BF1AC5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7A301E63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70D982F0">
        <w:trPr>
          <w:jc w:val="center"/>
        </w:trPr>
        <w:tc>
          <w:tcPr>
            <w:tcW w:w="4320" w:type="dxa"/>
          </w:tcPr>
          <w:p w14:paraId="549A92DF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0F94FFDD">
            <w:pPr>
              <w:spacing w:after="40" w:line="240" w:lineRule="auto"/>
            </w:pPr>
            <w:r>
              <w:rPr>
                <w:b w:val="0"/>
                <w:sz w:val="18"/>
              </w:rPr>
              <w:t>UAT-085</w:t>
            </w:r>
          </w:p>
        </w:tc>
      </w:tr>
      <w:tr w14:paraId="5AD9961C">
        <w:trPr>
          <w:jc w:val="center"/>
        </w:trPr>
        <w:tc>
          <w:tcPr>
            <w:tcW w:w="4320" w:type="dxa"/>
          </w:tcPr>
          <w:p w14:paraId="544DC90F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7D6CF66">
            <w:pPr>
              <w:spacing w:after="40" w:line="240" w:lineRule="auto"/>
            </w:pPr>
            <w:r>
              <w:rPr>
                <w:b w:val="0"/>
                <w:sz w:val="18"/>
              </w:rPr>
              <w:t>嵌入</w:t>
            </w:r>
          </w:p>
        </w:tc>
      </w:tr>
      <w:tr w14:paraId="01F36552">
        <w:trPr>
          <w:jc w:val="center"/>
        </w:trPr>
        <w:tc>
          <w:tcPr>
            <w:tcW w:w="4320" w:type="dxa"/>
          </w:tcPr>
          <w:p w14:paraId="0882F07B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06F74A49">
            <w:pPr>
              <w:spacing w:after="40" w:line="240" w:lineRule="auto"/>
            </w:pPr>
            <w:r>
              <w:rPr>
                <w:b w:val="0"/>
                <w:sz w:val="18"/>
              </w:rPr>
              <w:t>embed_token 不能当运行链接用</w:t>
            </w:r>
          </w:p>
        </w:tc>
      </w:tr>
      <w:tr w14:paraId="333C6234">
        <w:trPr>
          <w:jc w:val="center"/>
        </w:trPr>
        <w:tc>
          <w:tcPr>
            <w:tcW w:w="4320" w:type="dxa"/>
          </w:tcPr>
          <w:p w14:paraId="175A0390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3D637588">
            <w:pPr>
              <w:spacing w:after="40" w:line="240" w:lineRule="auto"/>
            </w:pPr>
            <w:r>
              <w:rPr>
                <w:b w:val="0"/>
                <w:sz w:val="18"/>
              </w:rPr>
              <w:t>1. 已复制 embed_token</w:t>
            </w:r>
          </w:p>
        </w:tc>
      </w:tr>
      <w:tr w14:paraId="7C1DF3CD">
        <w:trPr>
          <w:jc w:val="center"/>
        </w:trPr>
        <w:tc>
          <w:tcPr>
            <w:tcW w:w="4320" w:type="dxa"/>
          </w:tcPr>
          <w:p w14:paraId="1493205E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595FAD8C">
            <w:pPr>
              <w:spacing w:after="40" w:line="240" w:lineRule="auto"/>
            </w:pPr>
            <w:r>
              <w:rPr>
                <w:b w:val="0"/>
                <w:sz w:val="18"/>
              </w:rPr>
              <w:t>1. 把 token 接到 /chat/{code}?embed_token=</w:t>
            </w:r>
          </w:p>
        </w:tc>
      </w:tr>
      <w:tr w14:paraId="0A375C98">
        <w:trPr>
          <w:jc w:val="center"/>
        </w:trPr>
        <w:tc>
          <w:tcPr>
            <w:tcW w:w="4320" w:type="dxa"/>
          </w:tcPr>
          <w:p w14:paraId="0A95471B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64699E4E">
            <w:pPr>
              <w:spacing w:after="40" w:line="240" w:lineRule="auto"/>
            </w:pPr>
            <w:r>
              <w:rPr>
                <w:b w:val="0"/>
                <w:sz w:val="18"/>
              </w:rPr>
              <w:t>1. 仍走控制台登录/部门校验</w:t>
            </w:r>
          </w:p>
          <w:p w14:paraId="5DF48DBF">
            <w:pPr>
              <w:spacing w:after="40" w:line="240" w:lineRule="auto"/>
            </w:pPr>
            <w:r>
              <w:rPr>
                <w:b w:val="0"/>
                <w:sz w:val="18"/>
              </w:rPr>
              <w:t>2. 不能免登录进运行页</w:t>
            </w:r>
          </w:p>
        </w:tc>
      </w:tr>
      <w:tr w14:paraId="6DB5FAF5">
        <w:trPr>
          <w:jc w:val="center"/>
        </w:trPr>
        <w:tc>
          <w:tcPr>
            <w:tcW w:w="4320" w:type="dxa"/>
          </w:tcPr>
          <w:p w14:paraId="7BAE6310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3C58C864">
            <w:pPr>
              <w:spacing w:after="40" w:line="240" w:lineRule="auto"/>
            </w:pPr>
            <w:r>
              <w:rPr>
                <w:b w:val="0"/>
                <w:sz w:val="18"/>
              </w:rPr>
              <w:t>未登录打开 /chat/{code}?embed_token=... 仍跳转 signin（redirect 含 webapp-signin 与原 chat URL），不能免登录进运行页。</w:t>
            </w:r>
          </w:p>
        </w:tc>
      </w:tr>
      <w:tr w14:paraId="138E77D6">
        <w:trPr>
          <w:jc w:val="center"/>
        </w:trPr>
        <w:tc>
          <w:tcPr>
            <w:tcW w:w="4320" w:type="dxa"/>
          </w:tcPr>
          <w:p w14:paraId="2F93E7C1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2E66956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259D50DA">
        <w:trPr>
          <w:jc w:val="center"/>
        </w:trPr>
        <w:tc>
          <w:tcPr>
            <w:tcW w:w="4320" w:type="dxa"/>
          </w:tcPr>
          <w:p w14:paraId="44A4429C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8A0FF3A">
            <w:pPr>
              <w:spacing w:after="40" w:line="240" w:lineRule="auto"/>
            </w:pPr>
          </w:p>
        </w:tc>
      </w:tr>
      <w:tr w14:paraId="69AAB2D6">
        <w:trPr>
          <w:jc w:val="center"/>
        </w:trPr>
        <w:tc>
          <w:tcPr>
            <w:tcW w:w="4320" w:type="dxa"/>
          </w:tcPr>
          <w:p w14:paraId="234212F4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4657778E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131A26F0">
        <w:trPr>
          <w:jc w:val="center"/>
        </w:trPr>
        <w:tc>
          <w:tcPr>
            <w:tcW w:w="4320" w:type="dxa"/>
          </w:tcPr>
          <w:p w14:paraId="12E855F2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4BC20FB0">
            <w:pPr>
              <w:spacing w:after="40" w:line="240" w:lineRule="auto"/>
            </w:pPr>
            <w:r>
              <w:rPr>
                <w:b w:val="0"/>
                <w:sz w:val="18"/>
              </w:rPr>
              <w:t>2026-09-17 18:52</w:t>
            </w:r>
          </w:p>
        </w:tc>
      </w:tr>
      <w:tr w14:paraId="0CDB3841">
        <w:trPr>
          <w:jc w:val="center"/>
        </w:trPr>
        <w:tc>
          <w:tcPr>
            <w:tcW w:w="4320" w:type="dxa"/>
          </w:tcPr>
          <w:p w14:paraId="7D9306A7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0897880C">
            <w:pPr>
              <w:spacing w:after="40" w:line="240" w:lineRule="auto"/>
            </w:pPr>
          </w:p>
        </w:tc>
      </w:tr>
    </w:tbl>
    <w:p w14:paraId="68156EE8"/>
    <w:p w14:paraId="22B2232A">
      <w:pPr>
        <w:pStyle w:val="4"/>
      </w:pPr>
      <w:r>
        <w:t>7. 开关关闭（对照）</w:t>
      </w:r>
    </w:p>
    <w:p w14:paraId="7DB06CE6">
      <w:pPr>
        <w:pStyle w:val="5"/>
      </w:pPr>
      <w:r>
        <w:t>UAT-086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2"/>
        <w:gridCol w:w="4564"/>
      </w:tblGrid>
      <w:tr w14:paraId="3492950B">
        <w:trPr>
          <w:jc w:val="center"/>
        </w:trPr>
        <w:tc>
          <w:tcPr>
            <w:tcW w:w="4320" w:type="dxa"/>
            <w:shd w:val="clear" w:color="auto" w:fill="D9D9D9"/>
          </w:tcPr>
          <w:p w14:paraId="04B1C86D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332E9F1F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F61A6AD">
        <w:trPr>
          <w:jc w:val="center"/>
        </w:trPr>
        <w:tc>
          <w:tcPr>
            <w:tcW w:w="4320" w:type="dxa"/>
          </w:tcPr>
          <w:p w14:paraId="32536439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8542E5D">
            <w:pPr>
              <w:spacing w:after="40" w:line="240" w:lineRule="auto"/>
            </w:pPr>
            <w:r>
              <w:rPr>
                <w:b w:val="0"/>
                <w:sz w:val="18"/>
              </w:rPr>
              <w:t>UAT-086</w:t>
            </w:r>
          </w:p>
        </w:tc>
      </w:tr>
      <w:tr w14:paraId="4980676B">
        <w:trPr>
          <w:jc w:val="center"/>
        </w:trPr>
        <w:tc>
          <w:tcPr>
            <w:tcW w:w="4320" w:type="dxa"/>
          </w:tcPr>
          <w:p w14:paraId="172BF8A2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4ECFF164">
            <w:pPr>
              <w:spacing w:after="40" w:line="240" w:lineRule="auto"/>
            </w:pPr>
            <w:r>
              <w:rPr>
                <w:b w:val="0"/>
                <w:sz w:val="18"/>
              </w:rPr>
              <w:t>开关</w:t>
            </w:r>
          </w:p>
        </w:tc>
      </w:tr>
      <w:tr w14:paraId="44D9C8D7">
        <w:trPr>
          <w:jc w:val="center"/>
        </w:trPr>
        <w:tc>
          <w:tcPr>
            <w:tcW w:w="4320" w:type="dxa"/>
          </w:tcPr>
          <w:p w14:paraId="44E7836D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30B0343E">
            <w:pPr>
              <w:spacing w:after="40" w:line="240" w:lineRule="auto"/>
            </w:pPr>
            <w:r>
              <w:rPr>
                <w:b w:val="0"/>
                <w:sz w:val="18"/>
              </w:rPr>
              <w:t>ACL 关闭时探索不过滤部门</w:t>
            </w:r>
          </w:p>
        </w:tc>
      </w:tr>
      <w:tr w14:paraId="2BB554E4">
        <w:trPr>
          <w:jc w:val="center"/>
        </w:trPr>
        <w:tc>
          <w:tcPr>
            <w:tcW w:w="4320" w:type="dxa"/>
          </w:tcPr>
          <w:p w14:paraId="47CD8D95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130B4389">
            <w:pPr>
              <w:spacing w:after="40" w:line="240" w:lineRule="auto"/>
            </w:pPr>
            <w:r>
              <w:rPr>
                <w:b w:val="0"/>
                <w:sz w:val="18"/>
              </w:rPr>
              <w:t>1. DEPARTMENT_ACCESS_CONTROL_ENABLED=false</w:t>
            </w:r>
          </w:p>
          <w:p w14:paraId="6EB70FB1">
            <w:pPr>
              <w:spacing w:after="40" w:line="240" w:lineRule="auto"/>
            </w:pPr>
            <w:r>
              <w:rPr>
                <w:b w:val="0"/>
                <w:sz w:val="18"/>
              </w:rPr>
              <w:t>2. 存在多个部门已发布应用</w:t>
            </w:r>
          </w:p>
        </w:tc>
      </w:tr>
      <w:tr w14:paraId="6E3C7070">
        <w:trPr>
          <w:jc w:val="center"/>
        </w:trPr>
        <w:tc>
          <w:tcPr>
            <w:tcW w:w="4320" w:type="dxa"/>
          </w:tcPr>
          <w:p w14:paraId="22B5D467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115F109C">
            <w:pPr>
              <w:spacing w:after="40" w:line="240" w:lineRule="auto"/>
            </w:pPr>
            <w:r>
              <w:rPr>
                <w:b w:val="0"/>
                <w:sz w:val="18"/>
              </w:rPr>
              <w:t>1. 以普通成员身份进入探索页面</w:t>
            </w:r>
          </w:p>
          <w:p w14:paraId="457E2DB2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 w14:paraId="35D1F7FB">
        <w:trPr>
          <w:jc w:val="center"/>
        </w:trPr>
        <w:tc>
          <w:tcPr>
            <w:tcW w:w="4320" w:type="dxa"/>
          </w:tcPr>
          <w:p w14:paraId="4F5660D4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8268601">
            <w:pPr>
              <w:spacing w:after="40" w:line="240" w:lineRule="auto"/>
            </w:pPr>
            <w:r>
              <w:rPr>
                <w:b w:val="0"/>
                <w:sz w:val="18"/>
              </w:rPr>
              <w:t>1. 不按发布部门过滤</w:t>
            </w:r>
          </w:p>
          <w:p w14:paraId="017F92EA">
            <w:pPr>
              <w:spacing w:after="40" w:line="240" w:lineRule="auto"/>
            </w:pPr>
            <w:r>
              <w:rPr>
                <w:b w:val="0"/>
                <w:sz w:val="18"/>
              </w:rPr>
              <w:t>2. 与开源默认探索一致</w:t>
            </w:r>
          </w:p>
        </w:tc>
      </w:tr>
      <w:tr w14:paraId="3F1BF688">
        <w:trPr>
          <w:jc w:val="center"/>
        </w:trPr>
        <w:tc>
          <w:tcPr>
            <w:tcW w:w="4320" w:type="dxa"/>
          </w:tcPr>
          <w:p w14:paraId="69B20703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7BBA044">
            <w:pPr>
              <w:spacing w:after="40" w:line="240" w:lineRule="auto"/>
            </w:pPr>
            <w:r>
              <w:rPr>
                <w:b w:val="0"/>
                <w:sz w:val="18"/>
              </w:rPr>
              <w:t>未执行。需将现网 NBYS 生产环境 DEPARTMENT_ACCESS_CONTROL_ENABLED 改为 false 并重启 API，经确认不修改现网开关</w:t>
            </w:r>
          </w:p>
        </w:tc>
      </w:tr>
      <w:tr w14:paraId="1F6D47F9">
        <w:trPr>
          <w:jc w:val="center"/>
        </w:trPr>
        <w:tc>
          <w:tcPr>
            <w:tcW w:w="4320" w:type="dxa"/>
          </w:tcPr>
          <w:p w14:paraId="2790C373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C78BF9E">
            <w:pPr>
              <w:spacing w:after="40" w:line="240" w:lineRule="auto"/>
            </w:pPr>
            <w:r>
              <w:rPr>
                <w:b w:val="0"/>
                <w:sz w:val="18"/>
              </w:rPr>
              <w:t>阻塞</w:t>
            </w:r>
          </w:p>
        </w:tc>
      </w:tr>
      <w:tr w14:paraId="02DBAA91">
        <w:trPr>
          <w:jc w:val="center"/>
        </w:trPr>
        <w:tc>
          <w:tcPr>
            <w:tcW w:w="4320" w:type="dxa"/>
          </w:tcPr>
          <w:p w14:paraId="4E2B0D2C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1B692AE4">
            <w:pPr>
              <w:spacing w:after="40" w:line="240" w:lineRule="auto"/>
            </w:pPr>
            <w:r>
              <w:rPr>
                <w:b w:val="0"/>
                <w:sz w:val="18"/>
              </w:rPr>
              <w:t>环境限制：不允许临时关闭现网 ACL 开关</w:t>
            </w:r>
          </w:p>
        </w:tc>
      </w:tr>
      <w:tr w14:paraId="4D8622ED">
        <w:trPr>
          <w:jc w:val="center"/>
        </w:trPr>
        <w:tc>
          <w:tcPr>
            <w:tcW w:w="4320" w:type="dxa"/>
          </w:tcPr>
          <w:p w14:paraId="6B917C9A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4498B170">
            <w:pPr>
              <w:spacing w:after="40" w:line="240" w:lineRule="auto"/>
            </w:pPr>
            <w:r>
              <w:rPr>
                <w:b w:val="0"/>
                <w:sz w:val="18"/>
              </w:rPr>
              <w:t>2026-09-17 20:15</w:t>
            </w:r>
          </w:p>
        </w:tc>
      </w:tr>
      <w:tr w14:paraId="3C015BA8">
        <w:trPr>
          <w:jc w:val="center"/>
        </w:trPr>
        <w:tc>
          <w:tcPr>
            <w:tcW w:w="4320" w:type="dxa"/>
          </w:tcPr>
          <w:p w14:paraId="041319AB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0B0E1FC0">
            <w:pPr>
              <w:spacing w:after="40" w:line="240" w:lineRule="auto"/>
            </w:pPr>
          </w:p>
        </w:tc>
      </w:tr>
      <w:tr w14:paraId="01E6ABE5">
        <w:trPr>
          <w:jc w:val="center"/>
        </w:trPr>
        <w:tc>
          <w:tcPr>
            <w:tcW w:w="4320" w:type="dxa"/>
          </w:tcPr>
          <w:p w14:paraId="6C95334A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5CEDE5C">
            <w:pPr>
              <w:spacing w:after="40" w:line="240" w:lineRule="auto"/>
            </w:pPr>
            <w:r>
              <w:rPr>
                <w:b w:val="0"/>
                <w:sz w:val="18"/>
              </w:rPr>
              <w:t>如需补测，请在隔离环境或由运维窗口期配合执行</w:t>
            </w:r>
          </w:p>
        </w:tc>
      </w:tr>
    </w:tbl>
    <w:p w14:paraId="57A91CD4"/>
    <w:p w14:paraId="0AE27FAC">
      <w:pPr>
        <w:pStyle w:val="5"/>
      </w:pPr>
      <w:r>
        <w:t>UAT-087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2"/>
        <w:gridCol w:w="4564"/>
      </w:tblGrid>
      <w:tr w14:paraId="20A70E72">
        <w:trPr>
          <w:jc w:val="center"/>
        </w:trPr>
        <w:tc>
          <w:tcPr>
            <w:tcW w:w="4320" w:type="dxa"/>
            <w:shd w:val="clear" w:color="auto" w:fill="D9D9D9"/>
          </w:tcPr>
          <w:p w14:paraId="1593D415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52212E34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28EEF551">
        <w:trPr>
          <w:jc w:val="center"/>
        </w:trPr>
        <w:tc>
          <w:tcPr>
            <w:tcW w:w="4320" w:type="dxa"/>
          </w:tcPr>
          <w:p w14:paraId="43CE92CD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21CDB4CD">
            <w:pPr>
              <w:spacing w:after="40" w:line="240" w:lineRule="auto"/>
            </w:pPr>
            <w:r>
              <w:rPr>
                <w:b w:val="0"/>
                <w:sz w:val="18"/>
              </w:rPr>
              <w:t>UAT-087</w:t>
            </w:r>
          </w:p>
        </w:tc>
      </w:tr>
      <w:tr w14:paraId="7F7557E9">
        <w:trPr>
          <w:jc w:val="center"/>
        </w:trPr>
        <w:tc>
          <w:tcPr>
            <w:tcW w:w="4320" w:type="dxa"/>
          </w:tcPr>
          <w:p w14:paraId="03A1E06A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619A20F">
            <w:pPr>
              <w:spacing w:after="40" w:line="240" w:lineRule="auto"/>
            </w:pPr>
            <w:r>
              <w:rPr>
                <w:b w:val="0"/>
                <w:sz w:val="18"/>
              </w:rPr>
              <w:t>开关</w:t>
            </w:r>
          </w:p>
        </w:tc>
      </w:tr>
      <w:tr w14:paraId="47D59F8B">
        <w:trPr>
          <w:jc w:val="center"/>
        </w:trPr>
        <w:tc>
          <w:tcPr>
            <w:tcW w:w="4320" w:type="dxa"/>
          </w:tcPr>
          <w:p w14:paraId="18C7B881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2C880169">
            <w:pPr>
              <w:spacing w:after="40" w:line="240" w:lineRule="auto"/>
            </w:pPr>
            <w:r>
              <w:rPr>
                <w:b w:val="0"/>
                <w:sz w:val="18"/>
              </w:rPr>
              <w:t>ACL 关闭时运行链接不强制部门登录墙</w:t>
            </w:r>
          </w:p>
        </w:tc>
      </w:tr>
      <w:tr w14:paraId="1C46D09F">
        <w:trPr>
          <w:jc w:val="center"/>
        </w:trPr>
        <w:tc>
          <w:tcPr>
            <w:tcW w:w="4320" w:type="dxa"/>
          </w:tcPr>
          <w:p w14:paraId="3323B37D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1903DF0B">
            <w:pPr>
              <w:spacing w:after="40" w:line="240" w:lineRule="auto"/>
            </w:pPr>
            <w:r>
              <w:rPr>
                <w:b w:val="0"/>
                <w:sz w:val="18"/>
              </w:rPr>
              <w:t>1. DEPARTMENT_ACCESS_CONTROL_ENABLED=false</w:t>
            </w:r>
          </w:p>
          <w:p w14:paraId="788B75E4">
            <w:pPr>
              <w:spacing w:after="40" w:line="240" w:lineRule="auto"/>
            </w:pPr>
            <w:r>
              <w:rPr>
                <w:b w:val="0"/>
                <w:sz w:val="18"/>
              </w:rPr>
              <w:t>2. 应用站点已开</w:t>
            </w:r>
          </w:p>
        </w:tc>
      </w:tr>
      <w:tr w14:paraId="14101E5E">
        <w:trPr>
          <w:jc w:val="center"/>
        </w:trPr>
        <w:tc>
          <w:tcPr>
            <w:tcW w:w="4320" w:type="dxa"/>
          </w:tcPr>
          <w:p w14:paraId="77688BD3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13DC8334">
            <w:pPr>
              <w:spacing w:after="40" w:line="240" w:lineRule="auto"/>
            </w:pPr>
            <w:r>
              <w:rPr>
                <w:b w:val="0"/>
                <w:sz w:val="18"/>
              </w:rPr>
              <w:t>1. 未登录打开 /chat/{code}</w:t>
            </w:r>
          </w:p>
          <w:p w14:paraId="695AD06C">
            <w:pPr>
              <w:spacing w:after="40" w:line="240" w:lineRule="auto"/>
            </w:pPr>
            <w:r>
              <w:rPr>
                <w:b w:val="0"/>
                <w:sz w:val="18"/>
              </w:rPr>
              <w:t>2. 复制嵌入 iframe</w:t>
            </w:r>
          </w:p>
        </w:tc>
      </w:tr>
      <w:tr w14:paraId="6C725C26">
        <w:trPr>
          <w:jc w:val="center"/>
        </w:trPr>
        <w:tc>
          <w:tcPr>
            <w:tcW w:w="4320" w:type="dxa"/>
          </w:tcPr>
          <w:p w14:paraId="083D283A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437BE57E">
            <w:pPr>
              <w:spacing w:after="40" w:line="240" w:lineRule="auto"/>
            </w:pPr>
            <w:r>
              <w:rPr>
                <w:b w:val="0"/>
                <w:sz w:val="18"/>
              </w:rPr>
              <w:t>1. 不因部门发布拦截</w:t>
            </w:r>
          </w:p>
          <w:p w14:paraId="5D70BC34">
            <w:pPr>
              <w:spacing w:after="40" w:line="240" w:lineRule="auto"/>
            </w:pPr>
            <w:r>
              <w:rPr>
                <w:b w:val="0"/>
                <w:sz w:val="18"/>
              </w:rPr>
              <w:t>2. 嵌入复制不含 embed_token</w:t>
            </w:r>
          </w:p>
        </w:tc>
      </w:tr>
      <w:tr w14:paraId="3EC042BF">
        <w:trPr>
          <w:jc w:val="center"/>
        </w:trPr>
        <w:tc>
          <w:tcPr>
            <w:tcW w:w="4320" w:type="dxa"/>
          </w:tcPr>
          <w:p w14:paraId="319BA420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144A2B8">
            <w:pPr>
              <w:spacing w:after="40" w:line="240" w:lineRule="auto"/>
            </w:pPr>
            <w:r>
              <w:rPr>
                <w:b w:val="0"/>
                <w:sz w:val="18"/>
              </w:rPr>
              <w:t>未执行。同 UAT-086，需关闭现网 ACL 开关，经确认不修改现网环境</w:t>
            </w:r>
          </w:p>
        </w:tc>
      </w:tr>
      <w:tr w14:paraId="2AEA4827">
        <w:trPr>
          <w:jc w:val="center"/>
        </w:trPr>
        <w:tc>
          <w:tcPr>
            <w:tcW w:w="4320" w:type="dxa"/>
          </w:tcPr>
          <w:p w14:paraId="6BB4CED4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B4C4539">
            <w:pPr>
              <w:spacing w:after="40" w:line="240" w:lineRule="auto"/>
            </w:pPr>
            <w:r>
              <w:rPr>
                <w:b w:val="0"/>
                <w:sz w:val="18"/>
              </w:rPr>
              <w:t>阻塞</w:t>
            </w:r>
          </w:p>
        </w:tc>
      </w:tr>
      <w:tr w14:paraId="059156D9">
        <w:trPr>
          <w:jc w:val="center"/>
        </w:trPr>
        <w:tc>
          <w:tcPr>
            <w:tcW w:w="4320" w:type="dxa"/>
          </w:tcPr>
          <w:p w14:paraId="520684E3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6B171B97">
            <w:pPr>
              <w:spacing w:after="40" w:line="240" w:lineRule="auto"/>
            </w:pPr>
            <w:r>
              <w:rPr>
                <w:b w:val="0"/>
                <w:sz w:val="18"/>
              </w:rPr>
              <w:t>环境限制：不允许临时关闭现网 ACL 开关</w:t>
            </w:r>
          </w:p>
        </w:tc>
      </w:tr>
      <w:tr w14:paraId="746F5E8B">
        <w:trPr>
          <w:jc w:val="center"/>
        </w:trPr>
        <w:tc>
          <w:tcPr>
            <w:tcW w:w="4320" w:type="dxa"/>
          </w:tcPr>
          <w:p w14:paraId="3E2F23B4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9A2EA01">
            <w:pPr>
              <w:spacing w:after="40" w:line="240" w:lineRule="auto"/>
            </w:pPr>
            <w:r>
              <w:rPr>
                <w:b w:val="0"/>
                <w:sz w:val="18"/>
              </w:rPr>
              <w:t>2026-09-17 20:15</w:t>
            </w:r>
          </w:p>
        </w:tc>
      </w:tr>
      <w:tr w14:paraId="3A4F8AFD">
        <w:trPr>
          <w:jc w:val="center"/>
        </w:trPr>
        <w:tc>
          <w:tcPr>
            <w:tcW w:w="4320" w:type="dxa"/>
          </w:tcPr>
          <w:p w14:paraId="5F224C25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0BDE1F56">
            <w:pPr>
              <w:spacing w:after="40" w:line="240" w:lineRule="auto"/>
            </w:pPr>
          </w:p>
        </w:tc>
      </w:tr>
      <w:tr w14:paraId="34419E6E">
        <w:trPr>
          <w:jc w:val="center"/>
        </w:trPr>
        <w:tc>
          <w:tcPr>
            <w:tcW w:w="4320" w:type="dxa"/>
          </w:tcPr>
          <w:p w14:paraId="03611846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7A384064">
            <w:pPr>
              <w:spacing w:after="40" w:line="240" w:lineRule="auto"/>
            </w:pPr>
            <w:r>
              <w:rPr>
                <w:b w:val="0"/>
                <w:sz w:val="18"/>
              </w:rPr>
              <w:t>如需补测，请在隔离环境或由运维窗口期配合执行</w:t>
            </w:r>
          </w:p>
        </w:tc>
      </w:tr>
    </w:tbl>
    <w:p w14:paraId="2540A65F"/>
    <w:p w14:paraId="226579F1">
      <w:pPr>
        <w:pStyle w:val="4"/>
      </w:pPr>
      <w:r>
        <w:t>8. 前端体验（可选）</w:t>
      </w:r>
    </w:p>
    <w:p w14:paraId="47C8C4EA">
      <w:pPr>
        <w:pStyle w:val="5"/>
      </w:pPr>
      <w:r>
        <w:t>UAT-088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7B670A4">
        <w:trPr>
          <w:jc w:val="center"/>
        </w:trPr>
        <w:tc>
          <w:tcPr>
            <w:tcW w:w="4320" w:type="dxa"/>
            <w:shd w:val="clear" w:color="auto" w:fill="D9D9D9"/>
          </w:tcPr>
          <w:p w14:paraId="5A98B207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45CF13B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E1347E1">
        <w:trPr>
          <w:jc w:val="center"/>
        </w:trPr>
        <w:tc>
          <w:tcPr>
            <w:tcW w:w="4320" w:type="dxa"/>
          </w:tcPr>
          <w:p w14:paraId="44FBB0FD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5B6A4F2">
            <w:pPr>
              <w:spacing w:after="40" w:line="240" w:lineRule="auto"/>
            </w:pPr>
            <w:r>
              <w:rPr>
                <w:b w:val="0"/>
                <w:sz w:val="18"/>
              </w:rPr>
              <w:t>UAT-088</w:t>
            </w:r>
          </w:p>
        </w:tc>
      </w:tr>
      <w:tr w14:paraId="1F63225C">
        <w:trPr>
          <w:jc w:val="center"/>
        </w:trPr>
        <w:tc>
          <w:tcPr>
            <w:tcW w:w="4320" w:type="dxa"/>
          </w:tcPr>
          <w:p w14:paraId="6A4FBFE0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8C7A9C6">
            <w:pPr>
              <w:spacing w:after="40" w:line="240" w:lineRule="auto"/>
            </w:pPr>
            <w:r>
              <w:rPr>
                <w:b w:val="0"/>
                <w:sz w:val="18"/>
              </w:rPr>
              <w:t>前端</w:t>
            </w:r>
          </w:p>
        </w:tc>
      </w:tr>
      <w:tr w14:paraId="422E1474">
        <w:trPr>
          <w:jc w:val="center"/>
        </w:trPr>
        <w:tc>
          <w:tcPr>
            <w:tcW w:w="4320" w:type="dxa"/>
          </w:tcPr>
          <w:p w14:paraId="60BF7108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25FFA5B7">
            <w:pPr>
              <w:spacing w:after="40" w:line="240" w:lineRule="auto"/>
            </w:pPr>
            <w:r>
              <w:rPr>
                <w:b w:val="0"/>
                <w:sz w:val="18"/>
              </w:rPr>
              <w:t>部门搜索</w:t>
            </w:r>
          </w:p>
        </w:tc>
      </w:tr>
      <w:tr w14:paraId="5E3D589E">
        <w:trPr>
          <w:jc w:val="center"/>
        </w:trPr>
        <w:tc>
          <w:tcPr>
            <w:tcW w:w="4320" w:type="dxa"/>
          </w:tcPr>
          <w:p w14:paraId="16CA5329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FB13A14">
            <w:pPr>
              <w:spacing w:after="40" w:line="240" w:lineRule="auto"/>
            </w:pPr>
            <w:r>
              <w:rPr>
                <w:b w:val="0"/>
                <w:sz w:val="18"/>
              </w:rPr>
              <w:t>1. 系统中存在多个部门</w:t>
            </w:r>
          </w:p>
          <w:p w14:paraId="44BEED13">
            <w:pPr>
              <w:spacing w:after="40" w:line="240" w:lineRule="auto"/>
            </w:pPr>
            <w:r>
              <w:rPr>
                <w:b w:val="0"/>
                <w:sz w:val="18"/>
              </w:rPr>
              <w:t>2. 以租户管理员登录</w:t>
            </w:r>
          </w:p>
        </w:tc>
      </w:tr>
      <w:tr w14:paraId="12154C7B">
        <w:trPr>
          <w:jc w:val="center"/>
        </w:trPr>
        <w:tc>
          <w:tcPr>
            <w:tcW w:w="4320" w:type="dxa"/>
          </w:tcPr>
          <w:p w14:paraId="7E806A41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2D62DA8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进入部门管理页面</w:t>
            </w:r>
          </w:p>
          <w:p w14:paraId="431C0E1E">
            <w:pPr>
              <w:spacing w:after="40" w:line="240" w:lineRule="auto"/>
            </w:pPr>
            <w:r>
              <w:rPr>
                <w:b w:val="0"/>
                <w:sz w:val="18"/>
              </w:rPr>
              <w:t>2. 在搜索框输入「技术」</w:t>
            </w:r>
          </w:p>
          <w:p w14:paraId="0207BBDB">
            <w:pPr>
              <w:spacing w:after="40" w:line="240" w:lineRule="auto"/>
            </w:pPr>
            <w:r>
              <w:rPr>
                <w:b w:val="0"/>
                <w:sz w:val="18"/>
              </w:rPr>
              <w:t>3. 查看列表</w:t>
            </w:r>
          </w:p>
        </w:tc>
      </w:tr>
      <w:tr w14:paraId="3F0428C0">
        <w:trPr>
          <w:jc w:val="center"/>
        </w:trPr>
        <w:tc>
          <w:tcPr>
            <w:tcW w:w="4320" w:type="dxa"/>
          </w:tcPr>
          <w:p w14:paraId="5876D8E6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4FAD0E34">
            <w:pPr>
              <w:spacing w:after="40" w:line="240" w:lineRule="auto"/>
            </w:pPr>
            <w:r>
              <w:rPr>
                <w:b w:val="0"/>
                <w:sz w:val="18"/>
              </w:rPr>
              <w:t>1. 列表过滤为匹配「技术」的部门</w:t>
            </w:r>
          </w:p>
        </w:tc>
      </w:tr>
      <w:tr w14:paraId="6C8ED425">
        <w:trPr>
          <w:jc w:val="center"/>
        </w:trPr>
        <w:tc>
          <w:tcPr>
            <w:tcW w:w="4320" w:type="dxa"/>
          </w:tcPr>
          <w:p w14:paraId="4FE81E8E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0AFEFC84">
            <w:pPr>
              <w:spacing w:after="40" w:line="240" w:lineRule="auto"/>
            </w:pPr>
            <w:r>
              <w:rPr>
                <w:b w:val="0"/>
                <w:sz w:val="18"/>
              </w:rPr>
              <w:t>owner 在部门管理搜索框输入「技术」：树仅保留「技术部」及其子部门（前端组、后端组），其余 18 个部门隐藏；改搜「产品」仅显示产品部；清空后恢复全部。过滤为动态子树保留（父部门命中时其子部门一并保留）</w:t>
            </w:r>
          </w:p>
        </w:tc>
      </w:tr>
      <w:tr w14:paraId="40C9AE0D">
        <w:trPr>
          <w:jc w:val="center"/>
        </w:trPr>
        <w:tc>
          <w:tcPr>
            <w:tcW w:w="4320" w:type="dxa"/>
          </w:tcPr>
          <w:p w14:paraId="5A2FD867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73506303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48EB42F">
        <w:trPr>
          <w:jc w:val="center"/>
        </w:trPr>
        <w:tc>
          <w:tcPr>
            <w:tcW w:w="4320" w:type="dxa"/>
          </w:tcPr>
          <w:p w14:paraId="533AB1E0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6B97B1BA">
            <w:pPr>
              <w:spacing w:after="40" w:line="240" w:lineRule="auto"/>
            </w:pPr>
          </w:p>
        </w:tc>
      </w:tr>
      <w:tr w14:paraId="3C4CBF46">
        <w:trPr>
          <w:jc w:val="center"/>
        </w:trPr>
        <w:tc>
          <w:tcPr>
            <w:tcW w:w="4320" w:type="dxa"/>
          </w:tcPr>
          <w:p w14:paraId="1A41AE28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2355177E">
            <w:pPr>
              <w:spacing w:after="40" w:line="240" w:lineRule="auto"/>
            </w:pPr>
            <w:r>
              <w:rPr>
                <w:b w:val="0"/>
                <w:sz w:val="18"/>
              </w:rPr>
              <w:t>2026-09-17 19:46</w:t>
            </w:r>
          </w:p>
        </w:tc>
      </w:tr>
      <w:tr w14:paraId="362C7738">
        <w:trPr>
          <w:jc w:val="center"/>
        </w:trPr>
        <w:tc>
          <w:tcPr>
            <w:tcW w:w="4320" w:type="dxa"/>
          </w:tcPr>
          <w:p w14:paraId="33C50D14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77CDAC72">
            <w:pPr>
              <w:spacing w:after="40" w:line="240" w:lineRule="auto"/>
            </w:pPr>
            <w:r>
              <w:rPr>
                <w:b w:val="0"/>
                <w:sz w:val="18"/>
              </w:rPr>
              <w:t>2026-09-17 19:46</w:t>
            </w:r>
          </w:p>
        </w:tc>
      </w:tr>
      <w:tr w14:paraId="5087F2FE">
        <w:trPr>
          <w:jc w:val="center"/>
        </w:trPr>
        <w:tc>
          <w:tcPr>
            <w:tcW w:w="4320" w:type="dxa"/>
          </w:tcPr>
          <w:p w14:paraId="664ACD55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B76F613">
            <w:pPr>
              <w:spacing w:after="40" w:line="240" w:lineRule="auto"/>
            </w:pPr>
          </w:p>
        </w:tc>
      </w:tr>
    </w:tbl>
    <w:p w14:paraId="7867A86A"/>
    <w:p w14:paraId="0DCF8FFB">
      <w:pPr>
        <w:pStyle w:val="5"/>
      </w:pPr>
      <w:r>
        <w:t>UAT-089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D4B15E2">
        <w:trPr>
          <w:jc w:val="center"/>
        </w:trPr>
        <w:tc>
          <w:tcPr>
            <w:tcW w:w="4320" w:type="dxa"/>
            <w:shd w:val="clear" w:color="auto" w:fill="D9D9D9"/>
          </w:tcPr>
          <w:p w14:paraId="0ED779FD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5773E5E9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60350DD7">
        <w:trPr>
          <w:jc w:val="center"/>
        </w:trPr>
        <w:tc>
          <w:tcPr>
            <w:tcW w:w="4320" w:type="dxa"/>
          </w:tcPr>
          <w:p w14:paraId="68AACCC8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4965281C">
            <w:pPr>
              <w:spacing w:after="40" w:line="240" w:lineRule="auto"/>
            </w:pPr>
            <w:r>
              <w:rPr>
                <w:b w:val="0"/>
                <w:sz w:val="18"/>
              </w:rPr>
              <w:t>UAT-089</w:t>
            </w:r>
          </w:p>
        </w:tc>
      </w:tr>
      <w:tr w14:paraId="53111365">
        <w:trPr>
          <w:jc w:val="center"/>
        </w:trPr>
        <w:tc>
          <w:tcPr>
            <w:tcW w:w="4320" w:type="dxa"/>
          </w:tcPr>
          <w:p w14:paraId="0F5C82D4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4A11250D">
            <w:pPr>
              <w:spacing w:after="40" w:line="240" w:lineRule="auto"/>
            </w:pPr>
            <w:r>
              <w:rPr>
                <w:b w:val="0"/>
                <w:sz w:val="18"/>
              </w:rPr>
              <w:t>前端</w:t>
            </w:r>
          </w:p>
        </w:tc>
      </w:tr>
      <w:tr w14:paraId="1006327F">
        <w:trPr>
          <w:jc w:val="center"/>
        </w:trPr>
        <w:tc>
          <w:tcPr>
            <w:tcW w:w="4320" w:type="dxa"/>
          </w:tcPr>
          <w:p w14:paraId="24A11538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1501C62">
            <w:pPr>
              <w:spacing w:after="40" w:line="240" w:lineRule="auto"/>
            </w:pPr>
            <w:r>
              <w:rPr>
                <w:b w:val="0"/>
                <w:sz w:val="18"/>
              </w:rPr>
              <w:t>树展开折叠</w:t>
            </w:r>
          </w:p>
        </w:tc>
      </w:tr>
      <w:tr w14:paraId="33283A06">
        <w:trPr>
          <w:jc w:val="center"/>
        </w:trPr>
        <w:tc>
          <w:tcPr>
            <w:tcW w:w="4320" w:type="dxa"/>
          </w:tcPr>
          <w:p w14:paraId="49A31377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74ACE945">
            <w:pPr>
              <w:spacing w:after="40" w:line="240" w:lineRule="auto"/>
            </w:pPr>
            <w:r>
              <w:rPr>
                <w:b w:val="0"/>
                <w:sz w:val="18"/>
              </w:rPr>
              <w:t>1. 存在多级部门树</w:t>
            </w:r>
          </w:p>
          <w:p w14:paraId="11640D45">
            <w:pPr>
              <w:spacing w:after="40" w:line="240" w:lineRule="auto"/>
            </w:pPr>
            <w:r>
              <w:rPr>
                <w:b w:val="0"/>
                <w:sz w:val="18"/>
              </w:rPr>
              <w:t>2. 以租户管理员登录</w:t>
            </w:r>
          </w:p>
        </w:tc>
      </w:tr>
      <w:tr w14:paraId="452C3A8A">
        <w:trPr>
          <w:jc w:val="center"/>
        </w:trPr>
        <w:tc>
          <w:tcPr>
            <w:tcW w:w="4320" w:type="dxa"/>
          </w:tcPr>
          <w:p w14:paraId="7A13EA57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32D1B712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进入部门管理页面</w:t>
            </w:r>
          </w:p>
          <w:p w14:paraId="688A0C91">
            <w:pPr>
              <w:spacing w:after="40" w:line="240" w:lineRule="auto"/>
            </w:pPr>
            <w:r>
              <w:rPr>
                <w:b w:val="0"/>
                <w:sz w:val="18"/>
              </w:rPr>
              <w:t>2. 点击根部门的展开图标</w:t>
            </w:r>
          </w:p>
          <w:p w14:paraId="0293505D">
            <w:pPr>
              <w:spacing w:after="40" w:line="240" w:lineRule="auto"/>
            </w:pPr>
            <w:r>
              <w:rPr>
                <w:b w:val="0"/>
                <w:sz w:val="18"/>
              </w:rPr>
              <w:t>3. 再点击折叠图标</w:t>
            </w:r>
          </w:p>
        </w:tc>
      </w:tr>
      <w:tr w14:paraId="3A8D96E3">
        <w:trPr>
          <w:jc w:val="center"/>
        </w:trPr>
        <w:tc>
          <w:tcPr>
            <w:tcW w:w="4320" w:type="dxa"/>
          </w:tcPr>
          <w:p w14:paraId="58040EC8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E9D3F67">
            <w:pPr>
              <w:spacing w:after="40" w:line="240" w:lineRule="auto"/>
            </w:pPr>
            <w:r>
              <w:rPr>
                <w:b w:val="0"/>
                <w:sz w:val="18"/>
              </w:rPr>
              <w:t>1. 子部门可收起</w:t>
            </w:r>
          </w:p>
          <w:p w14:paraId="0BE6BEA8">
            <w:pPr>
              <w:spacing w:after="40" w:line="240" w:lineRule="auto"/>
            </w:pPr>
            <w:r>
              <w:rPr>
                <w:b w:val="0"/>
                <w:sz w:val="18"/>
              </w:rPr>
              <w:t>2. 再展开恢复显示（不评「动画流畅」）</w:t>
            </w:r>
          </w:p>
        </w:tc>
      </w:tr>
      <w:tr w14:paraId="1EA335B0">
        <w:trPr>
          <w:jc w:val="center"/>
        </w:trPr>
        <w:tc>
          <w:tcPr>
            <w:tcW w:w="4320" w:type="dxa"/>
          </w:tcPr>
          <w:p w14:paraId="27A8BDD0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390886D4">
            <w:pPr>
              <w:spacing w:after="40" w:line="240" w:lineRule="auto"/>
            </w:pPr>
            <w:r>
              <w:rPr>
                <w:b w:val="0"/>
                <w:sz w:val="18"/>
              </w:rPr>
              <w:t>owner 点击技术部折叠图标：子部门「前端组」「后端组」从树中消失，图标变为「展开」态；再点击展开：前端组、后端组恢复显示</w:t>
            </w:r>
          </w:p>
        </w:tc>
      </w:tr>
      <w:tr w14:paraId="1434E240">
        <w:trPr>
          <w:jc w:val="center"/>
        </w:trPr>
        <w:tc>
          <w:tcPr>
            <w:tcW w:w="4320" w:type="dxa"/>
          </w:tcPr>
          <w:p w14:paraId="0848DAAE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608538E1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654AE5E">
        <w:trPr>
          <w:jc w:val="center"/>
        </w:trPr>
        <w:tc>
          <w:tcPr>
            <w:tcW w:w="4320" w:type="dxa"/>
          </w:tcPr>
          <w:p w14:paraId="384104A2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08E6AF2">
            <w:pPr>
              <w:spacing w:after="40" w:line="240" w:lineRule="auto"/>
            </w:pPr>
          </w:p>
        </w:tc>
      </w:tr>
      <w:tr w14:paraId="44ED7537">
        <w:trPr>
          <w:jc w:val="center"/>
        </w:trPr>
        <w:tc>
          <w:tcPr>
            <w:tcW w:w="4320" w:type="dxa"/>
          </w:tcPr>
          <w:p w14:paraId="6C5B85D3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4F029531">
            <w:pPr>
              <w:spacing w:after="40" w:line="240" w:lineRule="auto"/>
            </w:pPr>
            <w:r>
              <w:rPr>
                <w:b w:val="0"/>
                <w:sz w:val="18"/>
              </w:rPr>
              <w:t>2026-09-17 19:47</w:t>
            </w:r>
          </w:p>
        </w:tc>
      </w:tr>
      <w:tr w14:paraId="383A4AED">
        <w:trPr>
          <w:jc w:val="center"/>
        </w:trPr>
        <w:tc>
          <w:tcPr>
            <w:tcW w:w="4320" w:type="dxa"/>
          </w:tcPr>
          <w:p w14:paraId="5E0C327A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1313CCEA">
            <w:pPr>
              <w:spacing w:after="40" w:line="240" w:lineRule="auto"/>
            </w:pPr>
            <w:r>
              <w:rPr>
                <w:b w:val="0"/>
                <w:sz w:val="18"/>
              </w:rPr>
              <w:t>2026-09-17 19:47</w:t>
            </w:r>
          </w:p>
        </w:tc>
      </w:tr>
      <w:tr w14:paraId="52CE0CF8">
        <w:trPr>
          <w:jc w:val="center"/>
        </w:trPr>
        <w:tc>
          <w:tcPr>
            <w:tcW w:w="4320" w:type="dxa"/>
          </w:tcPr>
          <w:p w14:paraId="34DA845C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1D381021">
            <w:pPr>
              <w:spacing w:after="40" w:line="240" w:lineRule="auto"/>
            </w:pPr>
          </w:p>
        </w:tc>
      </w:tr>
    </w:tbl>
    <w:p w14:paraId="781C881D"/>
    <w:p w14:paraId="4A05A284">
      <w:pPr>
        <w:pStyle w:val="5"/>
      </w:pPr>
      <w:r>
        <w:t>UAT-090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AE55A6B">
        <w:trPr>
          <w:jc w:val="center"/>
        </w:trPr>
        <w:tc>
          <w:tcPr>
            <w:tcW w:w="4320" w:type="dxa"/>
            <w:shd w:val="clear" w:color="auto" w:fill="D9D9D9"/>
          </w:tcPr>
          <w:p w14:paraId="1A4BB1CC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BA0B35B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5221F282">
        <w:trPr>
          <w:jc w:val="center"/>
        </w:trPr>
        <w:tc>
          <w:tcPr>
            <w:tcW w:w="4320" w:type="dxa"/>
          </w:tcPr>
          <w:p w14:paraId="51A83EB3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5BBD67F7">
            <w:pPr>
              <w:spacing w:after="40" w:line="240" w:lineRule="auto"/>
            </w:pPr>
            <w:r>
              <w:rPr>
                <w:b w:val="0"/>
                <w:sz w:val="18"/>
              </w:rPr>
              <w:t>UAT-090</w:t>
            </w:r>
          </w:p>
        </w:tc>
      </w:tr>
      <w:tr w14:paraId="3D9D9058">
        <w:trPr>
          <w:jc w:val="center"/>
        </w:trPr>
        <w:tc>
          <w:tcPr>
            <w:tcW w:w="4320" w:type="dxa"/>
          </w:tcPr>
          <w:p w14:paraId="7FCDACB1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2CDE6AD">
            <w:pPr>
              <w:spacing w:after="40" w:line="240" w:lineRule="auto"/>
            </w:pPr>
            <w:r>
              <w:rPr>
                <w:b w:val="0"/>
                <w:sz w:val="18"/>
              </w:rPr>
              <w:t>前端</w:t>
            </w:r>
          </w:p>
        </w:tc>
      </w:tr>
      <w:tr w14:paraId="51F9CBB9">
        <w:trPr>
          <w:jc w:val="center"/>
        </w:trPr>
        <w:tc>
          <w:tcPr>
            <w:tcW w:w="4320" w:type="dxa"/>
          </w:tcPr>
          <w:p w14:paraId="71988A7F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2CA3A134">
            <w:pPr>
              <w:spacing w:after="40" w:line="240" w:lineRule="auto"/>
            </w:pPr>
            <w:r>
              <w:rPr>
                <w:b w:val="0"/>
                <w:sz w:val="18"/>
              </w:rPr>
              <w:t>成功/失败提示</w:t>
            </w:r>
          </w:p>
        </w:tc>
      </w:tr>
      <w:tr w14:paraId="4FAD755C">
        <w:trPr>
          <w:jc w:val="center"/>
        </w:trPr>
        <w:tc>
          <w:tcPr>
            <w:tcW w:w="4320" w:type="dxa"/>
          </w:tcPr>
          <w:p w14:paraId="3C918AB5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2A0C1A0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</w:tc>
      </w:tr>
      <w:tr w14:paraId="1AE8763A">
        <w:trPr>
          <w:jc w:val="center"/>
        </w:trPr>
        <w:tc>
          <w:tcPr>
            <w:tcW w:w="4320" w:type="dxa"/>
          </w:tcPr>
          <w:p w14:paraId="36E782AC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693285A1">
            <w:pPr>
              <w:spacing w:after="40" w:line="240" w:lineRule="auto"/>
            </w:pPr>
            <w:r>
              <w:rPr>
                <w:b w:val="0"/>
                <w:sz w:val="18"/>
              </w:rPr>
              <w:t>1. 创建一个新部门</w:t>
            </w:r>
          </w:p>
          <w:p w14:paraId="0F37B5AE">
            <w:pPr>
              <w:spacing w:after="40" w:line="240" w:lineRule="auto"/>
            </w:pPr>
            <w:r>
              <w:rPr>
                <w:b w:val="0"/>
                <w:sz w:val="18"/>
              </w:rPr>
              <w:t>2. 再尝试删除有数据的部门</w:t>
            </w:r>
          </w:p>
        </w:tc>
      </w:tr>
      <w:tr w14:paraId="18DE6ED1">
        <w:trPr>
          <w:jc w:val="center"/>
        </w:trPr>
        <w:tc>
          <w:tcPr>
            <w:tcW w:w="4320" w:type="dxa"/>
          </w:tcPr>
          <w:p w14:paraId="01FA1B27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20E18332">
            <w:pPr>
              <w:spacing w:after="40" w:line="240" w:lineRule="auto"/>
            </w:pPr>
            <w:r>
              <w:rPr>
                <w:b w:val="0"/>
                <w:sz w:val="18"/>
              </w:rPr>
              <w:t>1. 成功操作有提示</w:t>
            </w:r>
          </w:p>
          <w:p w14:paraId="648AE0E3">
            <w:pPr>
              <w:spacing w:after="40" w:line="240" w:lineRule="auto"/>
            </w:pPr>
            <w:r>
              <w:rPr>
                <w:b w:val="0"/>
                <w:sz w:val="18"/>
              </w:rPr>
              <w:t>2. 失败操作提示原因</w:t>
            </w:r>
          </w:p>
        </w:tc>
      </w:tr>
      <w:tr w14:paraId="20DBD226">
        <w:trPr>
          <w:jc w:val="center"/>
        </w:trPr>
        <w:tc>
          <w:tcPr>
            <w:tcW w:w="4320" w:type="dxa"/>
          </w:tcPr>
          <w:p w14:paraId="068B5387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5494105">
            <w:pPr>
              <w:spacing w:after="40" w:line="240" w:lineRule="auto"/>
            </w:pPr>
            <w:r>
              <w:rPr>
                <w:b w:val="0"/>
                <w:sz w:val="18"/>
              </w:rPr>
              <w:t>创建「UAT090提示部」成功：捕获到成功 Toast「部门创建成功」。删除技术部（有成员/应用/子部门）：捕获到失败 Toast，但文案仅「删除部门失败」，未提示具体原因（后端 description「部门下有子部门…」未透出）。查代码确认 tree-item.tsx 失败分支只弹通用文案。测后临时部门已清理</w:t>
            </w:r>
          </w:p>
        </w:tc>
      </w:tr>
      <w:tr w14:paraId="70925832">
        <w:trPr>
          <w:jc w:val="center"/>
        </w:trPr>
        <w:tc>
          <w:tcPr>
            <w:tcW w:w="4320" w:type="dxa"/>
          </w:tcPr>
          <w:p w14:paraId="49772A13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94EA874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48BED99">
        <w:trPr>
          <w:jc w:val="center"/>
        </w:trPr>
        <w:tc>
          <w:tcPr>
            <w:tcW w:w="4320" w:type="dxa"/>
          </w:tcPr>
          <w:p w14:paraId="306B39D8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01329FF5">
            <w:pPr>
              <w:spacing w:after="40" w:line="240" w:lineRule="auto"/>
            </w:pPr>
          </w:p>
        </w:tc>
      </w:tr>
      <w:tr w14:paraId="5C93A24F">
        <w:trPr>
          <w:jc w:val="center"/>
        </w:trPr>
        <w:tc>
          <w:tcPr>
            <w:tcW w:w="4320" w:type="dxa"/>
          </w:tcPr>
          <w:p w14:paraId="2B400F6F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2C14167">
            <w:pPr>
              <w:spacing w:after="40" w:line="240" w:lineRule="auto"/>
            </w:pPr>
            <w:r>
              <w:rPr>
                <w:b w:val="0"/>
                <w:sz w:val="18"/>
              </w:rPr>
              <w:t>2026-09-17 19:49</w:t>
            </w:r>
          </w:p>
        </w:tc>
      </w:tr>
      <w:tr w14:paraId="5E2E9AC7">
        <w:trPr>
          <w:jc w:val="center"/>
        </w:trPr>
        <w:tc>
          <w:tcPr>
            <w:tcW w:w="4320" w:type="dxa"/>
          </w:tcPr>
          <w:p w14:paraId="11C5FE85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2346F38C">
            <w:pPr>
              <w:spacing w:after="40" w:line="240" w:lineRule="auto"/>
            </w:pPr>
          </w:p>
        </w:tc>
      </w:tr>
      <w:tr w14:paraId="12AD75E6">
        <w:trPr>
          <w:jc w:val="center"/>
        </w:trPr>
        <w:tc>
          <w:tcPr>
            <w:tcW w:w="4320" w:type="dxa"/>
          </w:tcPr>
          <w:p w14:paraId="5FDF43E3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58D63ADE">
            <w:pPr>
              <w:spacing w:after="40" w:line="240" w:lineRule="auto"/>
            </w:pPr>
            <w:r>
              <w:rPr>
                <w:b w:val="0"/>
                <w:sz w:val="18"/>
              </w:rPr>
              <w:t>成功提示（创建/删除 Toast）本批均已捕获；前批「未捕获到提示」为抓取时机问题，非功能缺失</w:t>
            </w:r>
          </w:p>
        </w:tc>
      </w:tr>
    </w:tbl>
    <w:p w14:paraId="20F60816"/>
    <w:p w14:paraId="3EDBD2E6">
      <w:pPr>
        <w:pStyle w:val="4"/>
      </w:pPr>
      <w:r>
        <w:t>9. 模型权限</w:t>
      </w:r>
    </w:p>
    <w:p w14:paraId="0F9513B0">
      <w:pPr>
        <w:pStyle w:val="5"/>
      </w:pPr>
      <w:r>
        <w:t>UAT-091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378D37A">
        <w:trPr>
          <w:jc w:val="center"/>
        </w:trPr>
        <w:tc>
          <w:tcPr>
            <w:tcW w:w="4320" w:type="dxa"/>
            <w:shd w:val="clear" w:color="auto" w:fill="D9D9D9"/>
          </w:tcPr>
          <w:p w14:paraId="0B4E883A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10BCAAA7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3715887A">
        <w:trPr>
          <w:jc w:val="center"/>
        </w:trPr>
        <w:tc>
          <w:tcPr>
            <w:tcW w:w="4320" w:type="dxa"/>
          </w:tcPr>
          <w:p w14:paraId="45CD4779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D9EF1E1">
            <w:pPr>
              <w:spacing w:after="40" w:line="240" w:lineRule="auto"/>
            </w:pPr>
            <w:r>
              <w:rPr>
                <w:b w:val="0"/>
                <w:sz w:val="18"/>
              </w:rPr>
              <w:t>UAT-091</w:t>
            </w:r>
          </w:p>
        </w:tc>
      </w:tr>
      <w:tr w14:paraId="7B5512D6">
        <w:trPr>
          <w:jc w:val="center"/>
        </w:trPr>
        <w:tc>
          <w:tcPr>
            <w:tcW w:w="4320" w:type="dxa"/>
          </w:tcPr>
          <w:p w14:paraId="6A2C2D25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3FF4453B">
            <w:pPr>
              <w:spacing w:after="40" w:line="240" w:lineRule="auto"/>
            </w:pPr>
            <w:r>
              <w:rPr>
                <w:b w:val="0"/>
                <w:sz w:val="18"/>
              </w:rPr>
              <w:t>模型权限</w:t>
            </w:r>
          </w:p>
        </w:tc>
      </w:tr>
      <w:tr w14:paraId="3971E0F8">
        <w:trPr>
          <w:jc w:val="center"/>
        </w:trPr>
        <w:tc>
          <w:tcPr>
            <w:tcW w:w="4320" w:type="dxa"/>
          </w:tcPr>
          <w:p w14:paraId="29A7CF60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7CBE7962">
            <w:pPr>
              <w:spacing w:after="40" w:line="240" w:lineRule="auto"/>
            </w:pPr>
            <w:r>
              <w:rPr>
                <w:b w:val="0"/>
                <w:sz w:val="18"/>
              </w:rPr>
              <w:t>白名单限制选择器</w:t>
            </w:r>
          </w:p>
        </w:tc>
      </w:tr>
      <w:tr w14:paraId="7E1C1407">
        <w:trPr>
          <w:jc w:val="center"/>
        </w:trPr>
        <w:tc>
          <w:tcPr>
            <w:tcW w:w="4320" w:type="dxa"/>
          </w:tcPr>
          <w:p w14:paraId="4EBA1681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DC35C54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11EEBC99">
            <w:pPr>
              <w:spacing w:after="40" w:line="240" w:lineRule="auto"/>
            </w:pPr>
            <w:r>
              <w:rPr>
                <w:b w:val="0"/>
                <w:sz w:val="18"/>
              </w:rPr>
              <w:t>2. 技术部 editor 张三</w:t>
            </w:r>
          </w:p>
          <w:p w14:paraId="24E5934F">
            <w:pPr>
              <w:spacing w:after="40" w:line="240" w:lineRule="auto"/>
            </w:pPr>
            <w:r>
              <w:rPr>
                <w:b w:val="0"/>
                <w:sz w:val="18"/>
              </w:rPr>
              <w:t>3. 系统已配置多个 LLM 模型</w:t>
            </w:r>
          </w:p>
        </w:tc>
      </w:tr>
      <w:tr w14:paraId="060FABEC">
        <w:trPr>
          <w:jc w:val="center"/>
        </w:trPr>
        <w:tc>
          <w:tcPr>
            <w:tcW w:w="4320" w:type="dxa"/>
          </w:tcPr>
          <w:p w14:paraId="13715A8D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05D2B815">
            <w:pPr>
              <w:spacing w:after="40" w:line="240" w:lineRule="auto"/>
            </w:pPr>
            <w:r>
              <w:rPr>
                <w:b w:val="0"/>
                <w:sz w:val="18"/>
              </w:rPr>
              <w:t>1. 进入「设置 &gt; 成员」</w:t>
            </w:r>
          </w:p>
          <w:p w14:paraId="7B7BFB81">
            <w:pPr>
              <w:spacing w:after="40" w:line="240" w:lineRule="auto"/>
            </w:pPr>
            <w:r>
              <w:rPr>
                <w:b w:val="0"/>
                <w:sz w:val="18"/>
              </w:rPr>
              <w:t>2. 找到张三，点击「模型权限」</w:t>
            </w:r>
          </w:p>
          <w:p w14:paraId="083541D4">
            <w:pPr>
              <w:spacing w:after="40" w:line="240" w:lineRule="auto"/>
            </w:pPr>
            <w:r>
              <w:rPr>
                <w:b w:val="0"/>
                <w:sz w:val="18"/>
              </w:rPr>
              <w:t>3. 只勾选部分 LLM 并保存</w:t>
            </w:r>
          </w:p>
          <w:p w14:paraId="1484A941">
            <w:pPr>
              <w:spacing w:after="40" w:line="240" w:lineRule="auto"/>
            </w:pPr>
            <w:r>
              <w:rPr>
                <w:b w:val="0"/>
                <w:sz w:val="18"/>
              </w:rPr>
              <w:t>4. 以张三身份打开应用模型选择器</w:t>
            </w:r>
          </w:p>
        </w:tc>
      </w:tr>
      <w:tr w14:paraId="3D0AE3E2">
        <w:trPr>
          <w:jc w:val="center"/>
        </w:trPr>
        <w:tc>
          <w:tcPr>
            <w:tcW w:w="4320" w:type="dxa"/>
          </w:tcPr>
          <w:p w14:paraId="3DEA6236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1AD1DE4A">
            <w:pPr>
              <w:spacing w:after="40" w:line="240" w:lineRule="auto"/>
            </w:pPr>
            <w:r>
              <w:rPr>
                <w:b w:val="0"/>
                <w:sz w:val="18"/>
              </w:rPr>
              <w:t>1. 张三只见白名单内模型</w:t>
            </w:r>
          </w:p>
          <w:p w14:paraId="78D89F9A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系统默认模型会强制出现且勾选锁定</w:t>
            </w:r>
          </w:p>
          <w:p w14:paraId="2984C36C">
            <w:pPr>
              <w:spacing w:after="40" w:line="240" w:lineRule="auto"/>
            </w:pPr>
            <w:r>
              <w:rPr>
                <w:b w:val="0"/>
                <w:sz w:val="18"/>
              </w:rPr>
              <w:t>3. owner/admin 选择器仍是全量</w:t>
            </w:r>
          </w:p>
          <w:p w14:paraId="43385969">
            <w:pPr>
              <w:spacing w:after="40" w:line="240" w:lineRule="auto"/>
            </w:pPr>
            <w:r>
              <w:rPr>
                <w:b w:val="0"/>
                <w:sz w:val="18"/>
              </w:rPr>
              <w:t>4. 部门管理员成员页无「模型权限」列</w:t>
            </w:r>
          </w:p>
        </w:tc>
      </w:tr>
      <w:tr w14:paraId="38865FA3">
        <w:trPr>
          <w:jc w:val="center"/>
        </w:trPr>
        <w:tc>
          <w:tcPr>
            <w:tcW w:w="4320" w:type="dxa"/>
          </w:tcPr>
          <w:p w14:paraId="7393882A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2F24EC85">
            <w:pPr>
              <w:spacing w:after="40" w:line="240" w:lineRule="auto"/>
            </w:pPr>
            <w:r>
              <w:rPr>
                <w:b w:val="0"/>
                <w:sz w:val="18"/>
              </w:rPr>
              <w:t>补跑（已配置通义供应商）。owner 成员页张三「模型权限」弹窗列出 LLM 78 项，默认模型 qwen3.8-max 勾选且 disabled（锁定），Embedding/Rerank/STT/TTS 默认模型同样强制锁定；只勾 qwen3.7-plus、qwen3.7-flash 保存成功（重开弹窗 checked 持久化）。张三会话 model-types/llm 仅返回白名单 3 项（默认+2 勾选），过滤生效；owner 会话返回全量 78 项。李四（部门管理员）成员页无「模型权限」列（见 UAT-095）。注：编排页「模型设置」选择面板在本构建对 owner/张三均卡 Loading（前端渲染缺陷，与白名单无关），选择器过滤以接口返回为准</w:t>
            </w:r>
          </w:p>
        </w:tc>
      </w:tr>
      <w:tr w14:paraId="1F18DF46">
        <w:trPr>
          <w:jc w:val="center"/>
        </w:trPr>
        <w:tc>
          <w:tcPr>
            <w:tcW w:w="4320" w:type="dxa"/>
          </w:tcPr>
          <w:p w14:paraId="44C56526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3E28580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FBC365D">
        <w:trPr>
          <w:jc w:val="center"/>
        </w:trPr>
        <w:tc>
          <w:tcPr>
            <w:tcW w:w="4320" w:type="dxa"/>
          </w:tcPr>
          <w:p w14:paraId="451F698F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AE55052">
            <w:pPr>
              <w:spacing w:after="40" w:line="240" w:lineRule="auto"/>
            </w:pPr>
          </w:p>
        </w:tc>
      </w:tr>
      <w:tr w14:paraId="17D21486">
        <w:trPr>
          <w:jc w:val="center"/>
        </w:trPr>
        <w:tc>
          <w:tcPr>
            <w:tcW w:w="4320" w:type="dxa"/>
          </w:tcPr>
          <w:p w14:paraId="41301F9A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079A94B5">
            <w:pPr>
              <w:spacing w:after="40" w:line="240" w:lineRule="auto"/>
            </w:pPr>
            <w:r>
              <w:rPr>
                <w:b w:val="0"/>
                <w:sz w:val="18"/>
              </w:rPr>
              <w:t>2026-09-17 22:05</w:t>
            </w:r>
          </w:p>
        </w:tc>
      </w:tr>
      <w:tr w14:paraId="28E4AE43">
        <w:trPr>
          <w:jc w:val="center"/>
        </w:trPr>
        <w:tc>
          <w:tcPr>
            <w:tcW w:w="4320" w:type="dxa"/>
          </w:tcPr>
          <w:p w14:paraId="476F2AFE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77DCEC65">
            <w:pPr>
              <w:spacing w:after="40" w:line="240" w:lineRule="auto"/>
            </w:pPr>
            <w:r>
              <w:rPr>
                <w:b w:val="0"/>
                <w:sz w:val="18"/>
              </w:rPr>
              <w:t>2026-09-17 22:40</w:t>
            </w:r>
          </w:p>
        </w:tc>
      </w:tr>
      <w:tr w14:paraId="724EA7A8">
        <w:trPr>
          <w:jc w:val="center"/>
        </w:trPr>
        <w:tc>
          <w:tcPr>
            <w:tcW w:w="4320" w:type="dxa"/>
          </w:tcPr>
          <w:p w14:paraId="6FA5E3AE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5EB88DB">
            <w:pPr>
              <w:spacing w:after="40" w:line="240" w:lineRule="auto"/>
            </w:pPr>
            <w:r>
              <w:rPr>
                <w:b w:val="0"/>
                <w:sz w:val="18"/>
              </w:rPr>
              <w:t>前轮因租户未装模型供应商判阻塞，配置后补跑通过</w:t>
            </w:r>
          </w:p>
        </w:tc>
      </w:tr>
    </w:tbl>
    <w:p w14:paraId="45A420D6"/>
    <w:p w14:paraId="085090CF">
      <w:pPr>
        <w:pStyle w:val="5"/>
      </w:pPr>
      <w:r>
        <w:t>UAT-092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1CC57E4">
        <w:trPr>
          <w:jc w:val="center"/>
        </w:trPr>
        <w:tc>
          <w:tcPr>
            <w:tcW w:w="4320" w:type="dxa"/>
            <w:shd w:val="clear" w:color="auto" w:fill="D9D9D9"/>
          </w:tcPr>
          <w:p w14:paraId="472D0DF1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6DA4F96B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5D14566">
        <w:trPr>
          <w:jc w:val="center"/>
        </w:trPr>
        <w:tc>
          <w:tcPr>
            <w:tcW w:w="4320" w:type="dxa"/>
          </w:tcPr>
          <w:p w14:paraId="3E7133DA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45C6B4DF">
            <w:pPr>
              <w:spacing w:after="40" w:line="240" w:lineRule="auto"/>
            </w:pPr>
            <w:r>
              <w:rPr>
                <w:b w:val="0"/>
                <w:sz w:val="18"/>
              </w:rPr>
              <w:t>UAT-092</w:t>
            </w:r>
          </w:p>
        </w:tc>
      </w:tr>
      <w:tr w14:paraId="0245D2C7">
        <w:trPr>
          <w:jc w:val="center"/>
        </w:trPr>
        <w:tc>
          <w:tcPr>
            <w:tcW w:w="4320" w:type="dxa"/>
          </w:tcPr>
          <w:p w14:paraId="2B6BA013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3991898A">
            <w:pPr>
              <w:spacing w:after="40" w:line="240" w:lineRule="auto"/>
            </w:pPr>
            <w:r>
              <w:rPr>
                <w:b w:val="0"/>
                <w:sz w:val="18"/>
              </w:rPr>
              <w:t>模型权限</w:t>
            </w:r>
          </w:p>
        </w:tc>
      </w:tr>
      <w:tr w14:paraId="57134A3D">
        <w:trPr>
          <w:jc w:val="center"/>
        </w:trPr>
        <w:tc>
          <w:tcPr>
            <w:tcW w:w="4320" w:type="dxa"/>
          </w:tcPr>
          <w:p w14:paraId="17AE5BA0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2D6A2269">
            <w:pPr>
              <w:spacing w:after="40" w:line="240" w:lineRule="auto"/>
            </w:pPr>
            <w:r>
              <w:rPr>
                <w:b w:val="0"/>
                <w:sz w:val="18"/>
              </w:rPr>
              <w:t>全选等于不限制</w:t>
            </w:r>
          </w:p>
        </w:tc>
      </w:tr>
      <w:tr w14:paraId="31BDDC93">
        <w:trPr>
          <w:jc w:val="center"/>
        </w:trPr>
        <w:tc>
          <w:tcPr>
            <w:tcW w:w="4320" w:type="dxa"/>
          </w:tcPr>
          <w:p w14:paraId="48CD3614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BB43880">
            <w:pPr>
              <w:spacing w:after="40" w:line="240" w:lineRule="auto"/>
            </w:pPr>
            <w:r>
              <w:rPr>
                <w:b w:val="0"/>
                <w:sz w:val="18"/>
              </w:rPr>
              <w:t>1. 张三曾被限制为部分模型</w:t>
            </w:r>
          </w:p>
          <w:p w14:paraId="5B5BC2E1">
            <w:pPr>
              <w:spacing w:after="40" w:line="240" w:lineRule="auto"/>
            </w:pPr>
            <w:r>
              <w:rPr>
                <w:b w:val="0"/>
                <w:sz w:val="18"/>
              </w:rPr>
              <w:t>2. 以租户管理员登录</w:t>
            </w:r>
          </w:p>
        </w:tc>
      </w:tr>
      <w:tr w14:paraId="6E06C1B7">
        <w:trPr>
          <w:jc w:val="center"/>
        </w:trPr>
        <w:tc>
          <w:tcPr>
            <w:tcW w:w="4320" w:type="dxa"/>
          </w:tcPr>
          <w:p w14:paraId="0C305BAC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6F686AC3">
            <w:pPr>
              <w:spacing w:after="40" w:line="240" w:lineRule="auto"/>
            </w:pPr>
            <w:r>
              <w:rPr>
                <w:b w:val="0"/>
                <w:sz w:val="18"/>
              </w:rPr>
              <w:t>1. 进入张三的模型权限弹窗</w:t>
            </w:r>
          </w:p>
          <w:p w14:paraId="0D1B9A65">
            <w:pPr>
              <w:spacing w:after="40" w:line="240" w:lineRule="auto"/>
            </w:pPr>
            <w:r>
              <w:rPr>
                <w:b w:val="0"/>
                <w:sz w:val="18"/>
              </w:rPr>
              <w:t>2. 对该类型全选</w:t>
            </w:r>
          </w:p>
          <w:p w14:paraId="21053EC8">
            <w:pPr>
              <w:spacing w:after="40" w:line="240" w:lineRule="auto"/>
            </w:pPr>
            <w:r>
              <w:rPr>
                <w:b w:val="0"/>
                <w:sz w:val="18"/>
              </w:rPr>
              <w:t>3. 保存</w:t>
            </w:r>
          </w:p>
        </w:tc>
      </w:tr>
      <w:tr w14:paraId="27468721">
        <w:trPr>
          <w:jc w:val="center"/>
        </w:trPr>
        <w:tc>
          <w:tcPr>
            <w:tcW w:w="4320" w:type="dxa"/>
          </w:tcPr>
          <w:p w14:paraId="18F72096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025EC9E0">
            <w:pPr>
              <w:spacing w:after="40" w:line="240" w:lineRule="auto"/>
            </w:pPr>
            <w:r>
              <w:rPr>
                <w:b w:val="0"/>
                <w:sz w:val="18"/>
              </w:rPr>
              <w:t>1. 张三选择器恢复可见全部（该类型）</w:t>
            </w:r>
          </w:p>
        </w:tc>
      </w:tr>
      <w:tr w14:paraId="31061EE4">
        <w:trPr>
          <w:jc w:val="center"/>
        </w:trPr>
        <w:tc>
          <w:tcPr>
            <w:tcW w:w="4320" w:type="dxa"/>
          </w:tcPr>
          <w:p w14:paraId="1A6872CF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C034B73">
            <w:pPr>
              <w:spacing w:after="40" w:line="240" w:lineRule="auto"/>
            </w:pPr>
            <w:r>
              <w:rPr>
                <w:b w:val="0"/>
                <w:sz w:val="18"/>
              </w:rPr>
              <w:t>补跑。张三此前被限制为部分模型（UAT-091：白名单仅 2 个 LLM）。owner 打开张三模型权限弹窗，「全部模型」由 mixed 点为全选并保存成功（弹窗关闭）；张三会话 model-types/llm 恢复返回全量 78 项</w:t>
            </w:r>
          </w:p>
        </w:tc>
      </w:tr>
      <w:tr w14:paraId="474F4D6F">
        <w:trPr>
          <w:jc w:val="center"/>
        </w:trPr>
        <w:tc>
          <w:tcPr>
            <w:tcW w:w="4320" w:type="dxa"/>
          </w:tcPr>
          <w:p w14:paraId="1D5D93A0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6221E68D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62AB8E28">
        <w:trPr>
          <w:jc w:val="center"/>
        </w:trPr>
        <w:tc>
          <w:tcPr>
            <w:tcW w:w="4320" w:type="dxa"/>
          </w:tcPr>
          <w:p w14:paraId="500DAA47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1B600352">
            <w:pPr>
              <w:spacing w:after="40" w:line="240" w:lineRule="auto"/>
            </w:pPr>
          </w:p>
        </w:tc>
      </w:tr>
      <w:tr w14:paraId="58EA6411">
        <w:trPr>
          <w:jc w:val="center"/>
        </w:trPr>
        <w:tc>
          <w:tcPr>
            <w:tcW w:w="4320" w:type="dxa"/>
          </w:tcPr>
          <w:p w14:paraId="3BC376CF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4214AAD">
            <w:pPr>
              <w:spacing w:after="40" w:line="240" w:lineRule="auto"/>
            </w:pPr>
            <w:r>
              <w:rPr>
                <w:b w:val="0"/>
                <w:sz w:val="18"/>
              </w:rPr>
              <w:t>2026-09-17 22:28</w:t>
            </w:r>
          </w:p>
        </w:tc>
      </w:tr>
      <w:tr w14:paraId="02D2C820">
        <w:trPr>
          <w:jc w:val="center"/>
        </w:trPr>
        <w:tc>
          <w:tcPr>
            <w:tcW w:w="4320" w:type="dxa"/>
          </w:tcPr>
          <w:p w14:paraId="7DDEFFF0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A12875D">
            <w:pPr>
              <w:spacing w:after="40" w:line="240" w:lineRule="auto"/>
            </w:pPr>
            <w:r>
              <w:rPr>
                <w:b w:val="0"/>
                <w:sz w:val="18"/>
              </w:rPr>
              <w:t>2026-09-17 22:28</w:t>
            </w:r>
          </w:p>
        </w:tc>
      </w:tr>
      <w:tr w14:paraId="2B5ABBF0">
        <w:trPr>
          <w:jc w:val="center"/>
        </w:trPr>
        <w:tc>
          <w:tcPr>
            <w:tcW w:w="4320" w:type="dxa"/>
          </w:tcPr>
          <w:p w14:paraId="2A503477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41A4824B">
            <w:pPr>
              <w:spacing w:after="40" w:line="240" w:lineRule="auto"/>
            </w:pPr>
            <w:r>
              <w:rPr>
                <w:b w:val="0"/>
                <w:sz w:val="18"/>
              </w:rPr>
              <w:t>全选等于不限制，按接口返回验证</w:t>
            </w:r>
          </w:p>
        </w:tc>
      </w:tr>
    </w:tbl>
    <w:p w14:paraId="7C32739B"/>
    <w:p w14:paraId="19F584AB">
      <w:pPr>
        <w:pStyle w:val="5"/>
      </w:pPr>
      <w:r>
        <w:t>UAT-093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E11B4E3">
        <w:trPr>
          <w:jc w:val="center"/>
        </w:trPr>
        <w:tc>
          <w:tcPr>
            <w:tcW w:w="4320" w:type="dxa"/>
            <w:shd w:val="clear" w:color="auto" w:fill="D9D9D9"/>
          </w:tcPr>
          <w:p w14:paraId="6A211DC3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FB1A696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27B385FB">
        <w:trPr>
          <w:jc w:val="center"/>
        </w:trPr>
        <w:tc>
          <w:tcPr>
            <w:tcW w:w="4320" w:type="dxa"/>
          </w:tcPr>
          <w:p w14:paraId="29BA0D01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FA0D7C4">
            <w:pPr>
              <w:spacing w:after="40" w:line="240" w:lineRule="auto"/>
            </w:pPr>
            <w:r>
              <w:rPr>
                <w:b w:val="0"/>
                <w:sz w:val="18"/>
              </w:rPr>
              <w:t>UAT-093</w:t>
            </w:r>
          </w:p>
        </w:tc>
      </w:tr>
      <w:tr w14:paraId="2575F055">
        <w:trPr>
          <w:jc w:val="center"/>
        </w:trPr>
        <w:tc>
          <w:tcPr>
            <w:tcW w:w="4320" w:type="dxa"/>
          </w:tcPr>
          <w:p w14:paraId="5483BA03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B71D99A">
            <w:pPr>
              <w:spacing w:after="40" w:line="240" w:lineRule="auto"/>
            </w:pPr>
            <w:r>
              <w:rPr>
                <w:b w:val="0"/>
                <w:sz w:val="18"/>
              </w:rPr>
              <w:t>模型权限</w:t>
            </w:r>
          </w:p>
        </w:tc>
      </w:tr>
      <w:tr w14:paraId="2F56FDB7">
        <w:trPr>
          <w:jc w:val="center"/>
        </w:trPr>
        <w:tc>
          <w:tcPr>
            <w:tcW w:w="4320" w:type="dxa"/>
          </w:tcPr>
          <w:p w14:paraId="4946A1E1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DB34D09">
            <w:pPr>
              <w:spacing w:after="40" w:line="240" w:lineRule="auto"/>
            </w:pPr>
            <w:r>
              <w:rPr>
                <w:b w:val="0"/>
                <w:sz w:val="18"/>
              </w:rPr>
              <w:t>移出白名单后已配应用仍能跑</w:t>
            </w:r>
          </w:p>
        </w:tc>
      </w:tr>
      <w:tr w14:paraId="569A19BC">
        <w:trPr>
          <w:jc w:val="center"/>
        </w:trPr>
        <w:tc>
          <w:tcPr>
            <w:tcW w:w="4320" w:type="dxa"/>
          </w:tcPr>
          <w:p w14:paraId="1F57D1EF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4EA104BF">
            <w:pPr>
              <w:spacing w:after="40" w:line="240" w:lineRule="auto"/>
            </w:pPr>
            <w:r>
              <w:rPr>
                <w:b w:val="0"/>
                <w:sz w:val="18"/>
              </w:rPr>
              <w:t>1. 应用已选模型 M</w:t>
            </w:r>
          </w:p>
          <w:p w14:paraId="6865A6E6">
            <w:pPr>
              <w:spacing w:after="40" w:line="240" w:lineRule="auto"/>
            </w:pPr>
            <w:r>
              <w:rPr>
                <w:b w:val="0"/>
                <w:sz w:val="18"/>
              </w:rPr>
              <w:t>2. 张三有权限选 M</w:t>
            </w:r>
          </w:p>
          <w:p w14:paraId="2BE360DE">
            <w:pPr>
              <w:spacing w:after="40" w:line="240" w:lineRule="auto"/>
            </w:pPr>
            <w:r>
              <w:rPr>
                <w:b w:val="0"/>
                <w:sz w:val="18"/>
              </w:rPr>
              <w:t>3. 以租户管理员登录</w:t>
            </w:r>
          </w:p>
        </w:tc>
      </w:tr>
      <w:tr w14:paraId="57BD2176">
        <w:trPr>
          <w:jc w:val="center"/>
        </w:trPr>
        <w:tc>
          <w:tcPr>
            <w:tcW w:w="4320" w:type="dxa"/>
          </w:tcPr>
          <w:p w14:paraId="523DB954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24E85D1">
            <w:pPr>
              <w:spacing w:after="40" w:line="240" w:lineRule="auto"/>
            </w:pPr>
            <w:r>
              <w:rPr>
                <w:b w:val="0"/>
                <w:sz w:val="18"/>
              </w:rPr>
              <w:t>1. 把 M 从张三白名单去掉</w:t>
            </w:r>
          </w:p>
          <w:p w14:paraId="2735C57A">
            <w:pPr>
              <w:spacing w:after="40" w:line="240" w:lineRule="auto"/>
            </w:pPr>
            <w:r>
              <w:rPr>
                <w:b w:val="0"/>
                <w:sz w:val="18"/>
              </w:rPr>
              <w:t>2. 以张三身份打开该应用对话（不改模型）</w:t>
            </w:r>
          </w:p>
        </w:tc>
      </w:tr>
      <w:tr w14:paraId="72C85B8A">
        <w:trPr>
          <w:jc w:val="center"/>
        </w:trPr>
        <w:tc>
          <w:tcPr>
            <w:tcW w:w="4320" w:type="dxa"/>
          </w:tcPr>
          <w:p w14:paraId="37F8DEBC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62E45EC">
            <w:pPr>
              <w:spacing w:after="40" w:line="240" w:lineRule="auto"/>
            </w:pPr>
            <w:r>
              <w:rPr>
                <w:b w:val="0"/>
                <w:sz w:val="18"/>
              </w:rPr>
              <w:t>1. 对话仍可用</w:t>
            </w:r>
          </w:p>
          <w:p w14:paraId="66EDFA24">
            <w:pPr>
              <w:spacing w:after="40" w:line="240" w:lineRule="auto"/>
            </w:pPr>
            <w:r>
              <w:rPr>
                <w:b w:val="0"/>
                <w:sz w:val="18"/>
              </w:rPr>
              <w:t>2. 产品只在选择时过滤，运行时不拦截</w:t>
            </w:r>
          </w:p>
          <w:p w14:paraId="16ADF577">
            <w:pPr>
              <w:spacing w:after="40" w:line="240" w:lineRule="auto"/>
            </w:pPr>
            <w:r>
              <w:rPr>
                <w:b w:val="0"/>
                <w:sz w:val="18"/>
              </w:rPr>
              <w:t>3. 勿当缺陷</w:t>
            </w:r>
          </w:p>
        </w:tc>
      </w:tr>
      <w:tr w14:paraId="5683D6C2">
        <w:trPr>
          <w:jc w:val="center"/>
        </w:trPr>
        <w:tc>
          <w:tcPr>
            <w:tcW w:w="4320" w:type="dxa"/>
          </w:tcPr>
          <w:p w14:paraId="0F2D33EB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4F0C63F8">
            <w:pPr>
              <w:spacing w:after="40" w:line="240" w:lineRule="auto"/>
            </w:pPr>
            <w:r>
              <w:rPr>
                <w:b w:val="0"/>
                <w:sz w:val="18"/>
              </w:rPr>
              <w:t>补跑。M=qwen3.8-flash：owner 经 model-config API 为「技术部应用A」配置 M，张三白名单先含 M 时对话回复正常（「收到」）；owner 把 M 移出白名单保存后，张三不改模型直接打开该应用运行链接继续对话，仍成功收到模型回复（「正常」）——运行时不拦截，仅选择时过滤</w:t>
            </w:r>
          </w:p>
        </w:tc>
      </w:tr>
      <w:tr w14:paraId="1627F487">
        <w:trPr>
          <w:jc w:val="center"/>
        </w:trPr>
        <w:tc>
          <w:tcPr>
            <w:tcW w:w="4320" w:type="dxa"/>
          </w:tcPr>
          <w:p w14:paraId="7AA0EAAA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396DDF0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156B6AD8">
        <w:trPr>
          <w:jc w:val="center"/>
        </w:trPr>
        <w:tc>
          <w:tcPr>
            <w:tcW w:w="4320" w:type="dxa"/>
          </w:tcPr>
          <w:p w14:paraId="21474E02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5FF5E61D">
            <w:pPr>
              <w:spacing w:after="40" w:line="240" w:lineRule="auto"/>
            </w:pPr>
          </w:p>
        </w:tc>
      </w:tr>
      <w:tr w14:paraId="0BD9C9B8">
        <w:trPr>
          <w:jc w:val="center"/>
        </w:trPr>
        <w:tc>
          <w:tcPr>
            <w:tcW w:w="4320" w:type="dxa"/>
          </w:tcPr>
          <w:p w14:paraId="2DA04930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C719666">
            <w:pPr>
              <w:spacing w:after="40" w:line="240" w:lineRule="auto"/>
            </w:pPr>
            <w:r>
              <w:rPr>
                <w:b w:val="0"/>
                <w:sz w:val="18"/>
              </w:rPr>
              <w:t>2026-09-17 22:15</w:t>
            </w:r>
          </w:p>
        </w:tc>
      </w:tr>
      <w:tr w14:paraId="0DE58D50">
        <w:trPr>
          <w:jc w:val="center"/>
        </w:trPr>
        <w:tc>
          <w:tcPr>
            <w:tcW w:w="4320" w:type="dxa"/>
          </w:tcPr>
          <w:p w14:paraId="6FA41719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4140CE36">
            <w:pPr>
              <w:spacing w:after="40" w:line="240" w:lineRule="auto"/>
            </w:pPr>
            <w:r>
              <w:rPr>
                <w:b w:val="0"/>
                <w:sz w:val="18"/>
              </w:rPr>
              <w:t>2026-09-17 22:15</w:t>
            </w:r>
          </w:p>
        </w:tc>
      </w:tr>
      <w:tr w14:paraId="58202CFB">
        <w:trPr>
          <w:jc w:val="center"/>
        </w:trPr>
        <w:tc>
          <w:tcPr>
            <w:tcW w:w="4320" w:type="dxa"/>
          </w:tcPr>
          <w:p w14:paraId="3A9A1DAE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1DB899BD">
            <w:pPr>
              <w:spacing w:after="40" w:line="240" w:lineRule="auto"/>
            </w:pPr>
            <w:r>
              <w:rPr>
                <w:b w:val="0"/>
                <w:sz w:val="18"/>
              </w:rPr>
              <w:t>符合「产品只在选择时过滤，运行时不拦截，勿当缺陷」</w:t>
            </w:r>
          </w:p>
        </w:tc>
      </w:tr>
    </w:tbl>
    <w:p w14:paraId="5D54B9CE"/>
    <w:p w14:paraId="3BB04C69">
      <w:pPr>
        <w:pStyle w:val="4"/>
      </w:pPr>
      <w:r>
        <w:t>10. 冒烟流程（端到端正常路径）</w:t>
      </w:r>
    </w:p>
    <w:p w14:paraId="629DA3EF">
      <w:pPr>
        <w:pStyle w:val="5"/>
      </w:pPr>
      <w:r>
        <w:t>UAT-094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6E1F792">
        <w:trPr>
          <w:jc w:val="center"/>
        </w:trPr>
        <w:tc>
          <w:tcPr>
            <w:tcW w:w="4320" w:type="dxa"/>
            <w:shd w:val="clear" w:color="auto" w:fill="D9D9D9"/>
          </w:tcPr>
          <w:p w14:paraId="1026A99A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32CE43A7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6FF2829">
        <w:trPr>
          <w:jc w:val="center"/>
        </w:trPr>
        <w:tc>
          <w:tcPr>
            <w:tcW w:w="4320" w:type="dxa"/>
          </w:tcPr>
          <w:p w14:paraId="103F9A63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36FA656D">
            <w:pPr>
              <w:spacing w:after="40" w:line="240" w:lineRule="auto"/>
            </w:pPr>
            <w:r>
              <w:rPr>
                <w:b w:val="0"/>
                <w:sz w:val="18"/>
              </w:rPr>
              <w:t>UAT-094</w:t>
            </w:r>
          </w:p>
        </w:tc>
      </w:tr>
      <w:tr w14:paraId="6FECB2F4">
        <w:trPr>
          <w:jc w:val="center"/>
        </w:trPr>
        <w:tc>
          <w:tcPr>
            <w:tcW w:w="4320" w:type="dxa"/>
          </w:tcPr>
          <w:p w14:paraId="3DC1FE4F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7BBBDAFA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</w:tr>
      <w:tr w14:paraId="469EA9CD">
        <w:trPr>
          <w:jc w:val="center"/>
        </w:trPr>
        <w:tc>
          <w:tcPr>
            <w:tcW w:w="4320" w:type="dxa"/>
          </w:tcPr>
          <w:p w14:paraId="4C44785E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B2AAF0F">
            <w:pPr>
              <w:spacing w:after="40" w:line="240" w:lineRule="auto"/>
            </w:pPr>
            <w:r>
              <w:rPr>
                <w:b w:val="0"/>
                <w:sz w:val="18"/>
              </w:rPr>
              <w:t>新租户初始化到应用可用</w:t>
            </w:r>
          </w:p>
        </w:tc>
      </w:tr>
      <w:tr w14:paraId="364B296C">
        <w:trPr>
          <w:jc w:val="center"/>
        </w:trPr>
        <w:tc>
          <w:tcPr>
            <w:tcW w:w="4320" w:type="dxa"/>
          </w:tcPr>
          <w:p w14:paraId="36CB78E5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3A4E59C6">
            <w:pPr>
              <w:spacing w:after="40" w:line="240" w:lineRule="auto"/>
            </w:pPr>
            <w:r>
              <w:rPr>
                <w:b w:val="0"/>
                <w:sz w:val="18"/>
              </w:rPr>
              <w:t>1. 准备一个全新租户（刚注册）</w:t>
            </w:r>
          </w:p>
          <w:p w14:paraId="01ABF271">
            <w:pPr>
              <w:spacing w:after="40" w:line="240" w:lineRule="auto"/>
            </w:pPr>
            <w:r>
              <w:rPr>
                <w:b w:val="0"/>
                <w:sz w:val="18"/>
              </w:rPr>
              <w:t>2. 已配置至少 1 个可用 LLM 模型</w:t>
            </w:r>
          </w:p>
        </w:tc>
      </w:tr>
      <w:tr w14:paraId="165EC4F1">
        <w:trPr>
          <w:jc w:val="center"/>
        </w:trPr>
        <w:tc>
          <w:tcPr>
            <w:tcW w:w="4320" w:type="dxa"/>
          </w:tcPr>
          <w:p w14:paraId="27DB7B6A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309BE4D8">
            <w:pPr>
              <w:spacing w:after="40" w:line="240" w:lineRule="auto"/>
            </w:pPr>
            <w:r>
              <w:rPr>
                <w:b w:val="0"/>
                <w:sz w:val="18"/>
              </w:rPr>
              <w:t>1. 以新租户 owner 登录</w:t>
            </w:r>
          </w:p>
          <w:p w14:paraId="6334C3C7">
            <w:pPr>
              <w:spacing w:after="40" w:line="240" w:lineRule="auto"/>
            </w:pPr>
            <w:r>
              <w:rPr>
                <w:b w:val="0"/>
                <w:sz w:val="18"/>
              </w:rPr>
              <w:t>2. 进入「设置 &gt; 部门管理」，确认存在默认部门</w:t>
            </w:r>
          </w:p>
          <w:p w14:paraId="34822B26">
            <w:pPr>
              <w:spacing w:after="40" w:line="240" w:lineRule="auto"/>
            </w:pPr>
            <w:r>
              <w:rPr>
                <w:b w:val="0"/>
                <w:sz w:val="18"/>
              </w:rPr>
              <w:t>3. 创建根部门「技术部」</w:t>
            </w:r>
          </w:p>
          <w:p w14:paraId="58C88E87">
            <w:pPr>
              <w:spacing w:after="40" w:line="240" w:lineRule="auto"/>
            </w:pPr>
            <w:r>
              <w:rPr>
                <w:b w:val="0"/>
                <w:sz w:val="18"/>
              </w:rPr>
              <w:t>4. 在技术部下创建子部门「前端组」</w:t>
            </w:r>
          </w:p>
          <w:p w14:paraId="4A4E0DF9">
            <w:pPr>
              <w:spacing w:after="40" w:line="240" w:lineRule="auto"/>
            </w:pPr>
            <w:r>
              <w:rPr>
                <w:b w:val="0"/>
                <w:sz w:val="18"/>
              </w:rPr>
              <w:t>5. 进入成员管理，创建成员张三（归属技术部，角色 editor）</w:t>
            </w:r>
          </w:p>
          <w:p w14:paraId="4E484C0B">
            <w:pPr>
              <w:spacing w:after="40" w:line="240" w:lineRule="auto"/>
            </w:pPr>
            <w:r>
              <w:rPr>
                <w:b w:val="0"/>
                <w:sz w:val="18"/>
              </w:rPr>
              <w:t>6. 退出，以张三账号登录</w:t>
            </w:r>
          </w:p>
          <w:p w14:paraId="4BBEB2BA">
            <w:pPr>
              <w:spacing w:after="40" w:line="240" w:lineRule="auto"/>
            </w:pPr>
            <w:r>
              <w:rPr>
                <w:b w:val="0"/>
                <w:sz w:val="18"/>
              </w:rPr>
              <w:t>7. 工作室创建应用「问答助手」</w:t>
            </w:r>
          </w:p>
          <w:p w14:paraId="16E6004F">
            <w:pPr>
              <w:spacing w:after="40" w:line="240" w:lineRule="auto"/>
            </w:pPr>
            <w:r>
              <w:rPr>
                <w:b w:val="0"/>
                <w:sz w:val="18"/>
              </w:rPr>
              <w:t>8. 配置模型并保存</w:t>
            </w:r>
          </w:p>
          <w:p w14:paraId="787E701A">
            <w:pPr>
              <w:spacing w:after="40" w:line="240" w:lineRule="auto"/>
            </w:pPr>
            <w:r>
              <w:rPr>
                <w:b w:val="0"/>
                <w:sz w:val="18"/>
              </w:rPr>
              <w:t>9. 概览启用站点</w:t>
            </w:r>
          </w:p>
          <w:p w14:paraId="2E142437">
            <w:pPr>
              <w:spacing w:after="40" w:line="240" w:lineRule="auto"/>
            </w:pPr>
            <w:r>
              <w:rPr>
                <w:b w:val="0"/>
                <w:sz w:val="18"/>
              </w:rPr>
              <w:t>10. 发布并勾选技术部保存</w:t>
            </w:r>
          </w:p>
          <w:p w14:paraId="32A5D22C">
            <w:pPr>
              <w:spacing w:after="40" w:line="240" w:lineRule="auto"/>
            </w:pPr>
            <w:r>
              <w:rPr>
                <w:b w:val="0"/>
                <w:sz w:val="18"/>
              </w:rPr>
              <w:t>11. 以 owner 账号登录，进入探索</w:t>
            </w:r>
          </w:p>
        </w:tc>
      </w:tr>
      <w:tr w14:paraId="3DFA43B1">
        <w:trPr>
          <w:jc w:val="center"/>
        </w:trPr>
        <w:tc>
          <w:tcPr>
            <w:tcW w:w="4320" w:type="dxa"/>
          </w:tcPr>
          <w:p w14:paraId="39F5EFB2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6C8DF309">
            <w:pPr>
              <w:spacing w:after="40" w:line="240" w:lineRule="auto"/>
            </w:pPr>
            <w:r>
              <w:rPr>
                <w:b w:val="0"/>
                <w:sz w:val="18"/>
              </w:rPr>
              <w:t>1. 默认部门存在</w:t>
            </w:r>
          </w:p>
          <w:p w14:paraId="04E66B13">
            <w:pPr>
              <w:spacing w:after="40" w:line="240" w:lineRule="auto"/>
            </w:pPr>
            <w:r>
              <w:rPr>
                <w:b w:val="0"/>
                <w:sz w:val="18"/>
              </w:rPr>
              <w:t>2. 技术部、前端组创建成功</w:t>
            </w:r>
          </w:p>
          <w:p w14:paraId="5CBF7F61">
            <w:pPr>
              <w:spacing w:after="40" w:line="240" w:lineRule="auto"/>
            </w:pPr>
            <w:r>
              <w:rPr>
                <w:b w:val="0"/>
                <w:sz w:val="18"/>
              </w:rPr>
              <w:t>3. 张三创建成功并归属技术部</w:t>
            </w:r>
          </w:p>
          <w:p w14:paraId="4C90DAB0">
            <w:pPr>
              <w:spacing w:after="40" w:line="240" w:lineRule="auto"/>
            </w:pPr>
            <w:r>
              <w:rPr>
                <w:b w:val="0"/>
                <w:sz w:val="18"/>
              </w:rPr>
              <w:t>4. 张三能登录</w:t>
            </w:r>
          </w:p>
          <w:p w14:paraId="214AC6CD">
            <w:pPr>
              <w:spacing w:after="40" w:line="240" w:lineRule="auto"/>
            </w:pPr>
            <w:r>
              <w:rPr>
                <w:b w:val="0"/>
                <w:sz w:val="18"/>
              </w:rPr>
              <w:t>5. 应用创建成功并归属技术部</w:t>
            </w:r>
          </w:p>
          <w:p w14:paraId="15710D30">
            <w:pPr>
              <w:spacing w:after="40" w:line="240" w:lineRule="auto"/>
            </w:pPr>
            <w:r>
              <w:rPr>
                <w:b w:val="0"/>
                <w:sz w:val="18"/>
              </w:rPr>
              <w:t>6. 站点启用成功</w:t>
            </w:r>
          </w:p>
          <w:p w14:paraId="4525AEBD">
            <w:pPr>
              <w:spacing w:after="40" w:line="240" w:lineRule="auto"/>
            </w:pPr>
            <w:r>
              <w:rPr>
                <w:b w:val="0"/>
                <w:sz w:val="18"/>
              </w:rPr>
              <w:t>7. 发布成功</w:t>
            </w:r>
          </w:p>
          <w:p w14:paraId="234AEBBF">
            <w:pPr>
              <w:spacing w:after="40" w:line="240" w:lineRule="auto"/>
            </w:pPr>
            <w:r>
              <w:rPr>
                <w:b w:val="0"/>
                <w:sz w:val="18"/>
              </w:rPr>
              <w:t>8. owner 在探索可见「问答助手」</w:t>
            </w:r>
          </w:p>
        </w:tc>
      </w:tr>
      <w:tr w14:paraId="6816B04F">
        <w:trPr>
          <w:jc w:val="center"/>
        </w:trPr>
        <w:tc>
          <w:tcPr>
            <w:tcW w:w="4320" w:type="dxa"/>
          </w:tcPr>
          <w:p w14:paraId="5D5A892A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666A033B">
            <w:pPr>
              <w:spacing w:after="40" w:line="240" w:lineRule="auto"/>
            </w:pPr>
            <w:r>
              <w:rPr>
                <w:b w:val="0"/>
                <w:sz w:val="18"/>
              </w:rPr>
              <w:t>经确认不向现网注册新租户；且「配置模型并保存」步骤依赖模型供应商（现网未安装）</w:t>
            </w:r>
          </w:p>
        </w:tc>
      </w:tr>
      <w:tr w14:paraId="690667D7">
        <w:trPr>
          <w:jc w:val="center"/>
        </w:trPr>
        <w:tc>
          <w:tcPr>
            <w:tcW w:w="4320" w:type="dxa"/>
          </w:tcPr>
          <w:p w14:paraId="3076EC00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11B9DEA">
            <w:pPr>
              <w:spacing w:after="4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</w:t>
            </w:r>
          </w:p>
        </w:tc>
      </w:tr>
      <w:tr w14:paraId="2E1B3AEE">
        <w:trPr>
          <w:jc w:val="center"/>
        </w:trPr>
        <w:tc>
          <w:tcPr>
            <w:tcW w:w="4320" w:type="dxa"/>
          </w:tcPr>
          <w:p w14:paraId="53267147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5C97279">
            <w:pPr>
              <w:spacing w:after="40" w:line="240" w:lineRule="auto"/>
            </w:pPr>
            <w:r>
              <w:rPr>
                <w:b w:val="0"/>
                <w:sz w:val="18"/>
              </w:rPr>
              <w:t>用户确认跳过（避免向现网写入新租户）；新租户默认部门已由 UAT-051 等价验证</w:t>
            </w:r>
          </w:p>
        </w:tc>
      </w:tr>
      <w:tr w14:paraId="4810C097">
        <w:trPr>
          <w:jc w:val="center"/>
        </w:trPr>
        <w:tc>
          <w:tcPr>
            <w:tcW w:w="4320" w:type="dxa"/>
          </w:tcPr>
          <w:p w14:paraId="4AA8605F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690D91FE">
            <w:pPr>
              <w:spacing w:after="40" w:line="240" w:lineRule="auto"/>
            </w:pPr>
            <w:r>
              <w:rPr>
                <w:b w:val="0"/>
                <w:sz w:val="18"/>
              </w:rPr>
              <w:t>2026-09-17 20:15</w:t>
            </w:r>
          </w:p>
        </w:tc>
      </w:tr>
      <w:tr w14:paraId="70220AA5">
        <w:trPr>
          <w:jc w:val="center"/>
        </w:trPr>
        <w:tc>
          <w:tcPr>
            <w:tcW w:w="4320" w:type="dxa"/>
          </w:tcPr>
          <w:p w14:paraId="0163585D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B7DD16F">
            <w:pPr>
              <w:spacing w:after="40" w:line="240" w:lineRule="auto"/>
            </w:pPr>
            <w:r>
              <w:rPr>
                <w:b w:val="0"/>
                <w:sz w:val="18"/>
              </w:rPr>
              <w:t>2026-09-17 20:15</w:t>
            </w:r>
            <w:bookmarkStart w:id="0" w:name="_GoBack"/>
            <w:bookmarkEnd w:id="0"/>
          </w:p>
        </w:tc>
      </w:tr>
      <w:tr w14:paraId="530A64C5">
        <w:trPr>
          <w:jc w:val="center"/>
        </w:trPr>
        <w:tc>
          <w:tcPr>
            <w:tcW w:w="4320" w:type="dxa"/>
          </w:tcPr>
          <w:p w14:paraId="563894EE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2FDAADDC">
            <w:pPr>
              <w:spacing w:after="40" w:line="240" w:lineRule="auto"/>
            </w:pPr>
            <w:r>
              <w:rPr>
                <w:b w:val="0"/>
                <w:sz w:val="18"/>
              </w:rPr>
              <w:t>如需补测请在隔离环境执行</w:t>
            </w:r>
          </w:p>
        </w:tc>
      </w:tr>
    </w:tbl>
    <w:p w14:paraId="7569B000"/>
    <w:p w14:paraId="121F4DA6">
      <w:pPr>
        <w:pStyle w:val="5"/>
      </w:pPr>
      <w:r>
        <w:t>UAT-095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D2EE716">
        <w:trPr>
          <w:jc w:val="center"/>
        </w:trPr>
        <w:tc>
          <w:tcPr>
            <w:tcW w:w="4320" w:type="dxa"/>
            <w:shd w:val="clear" w:color="auto" w:fill="D9D9D9"/>
          </w:tcPr>
          <w:p w14:paraId="4EA26CFE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48E553FB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5D4BB88B">
        <w:trPr>
          <w:jc w:val="center"/>
        </w:trPr>
        <w:tc>
          <w:tcPr>
            <w:tcW w:w="4320" w:type="dxa"/>
          </w:tcPr>
          <w:p w14:paraId="74BCAE9E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4BB59B46">
            <w:pPr>
              <w:spacing w:after="40" w:line="240" w:lineRule="auto"/>
            </w:pPr>
            <w:r>
              <w:rPr>
                <w:b w:val="0"/>
                <w:sz w:val="18"/>
              </w:rPr>
              <w:t>UAT-095</w:t>
            </w:r>
          </w:p>
        </w:tc>
      </w:tr>
      <w:tr w14:paraId="7B2CD685">
        <w:trPr>
          <w:jc w:val="center"/>
        </w:trPr>
        <w:tc>
          <w:tcPr>
            <w:tcW w:w="4320" w:type="dxa"/>
          </w:tcPr>
          <w:p w14:paraId="021EA55D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40754AF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</w:tr>
      <w:tr w14:paraId="484FBE61">
        <w:trPr>
          <w:jc w:val="center"/>
        </w:trPr>
        <w:tc>
          <w:tcPr>
            <w:tcW w:w="4320" w:type="dxa"/>
          </w:tcPr>
          <w:p w14:paraId="6F6C5D4A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5A2514CE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部门管理员日常管理</w:t>
            </w:r>
          </w:p>
        </w:tc>
      </w:tr>
      <w:tr w14:paraId="485A2F9C">
        <w:trPr>
          <w:jc w:val="center"/>
        </w:trPr>
        <w:tc>
          <w:tcPr>
            <w:tcW w:w="4320" w:type="dxa"/>
          </w:tcPr>
          <w:p w14:paraId="78C2C97E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927E68F">
            <w:pPr>
              <w:spacing w:after="40" w:line="240" w:lineRule="auto"/>
            </w:pPr>
            <w:r>
              <w:rPr>
                <w:b w:val="0"/>
                <w:sz w:val="18"/>
              </w:rPr>
              <w:t>1. 已有技术部，含成员李四（editor）</w:t>
            </w:r>
          </w:p>
          <w:p w14:paraId="4F9454D8">
            <w:pPr>
              <w:spacing w:after="40" w:line="240" w:lineRule="auto"/>
            </w:pPr>
            <w:r>
              <w:rPr>
                <w:b w:val="0"/>
                <w:sz w:val="18"/>
              </w:rPr>
              <w:t>2. 技术部下有前端组</w:t>
            </w:r>
          </w:p>
        </w:tc>
      </w:tr>
      <w:tr w14:paraId="4D28E984">
        <w:trPr>
          <w:jc w:val="center"/>
        </w:trPr>
        <w:tc>
          <w:tcPr>
            <w:tcW w:w="4320" w:type="dxa"/>
          </w:tcPr>
          <w:p w14:paraId="1E4E868A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27BB95B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2E50530C">
            <w:pPr>
              <w:spacing w:after="40" w:line="240" w:lineRule="auto"/>
            </w:pPr>
            <w:r>
              <w:rPr>
                <w:b w:val="0"/>
                <w:sz w:val="18"/>
              </w:rPr>
              <w:t>2. 把李四设为技术部部门管理员</w:t>
            </w:r>
          </w:p>
          <w:p w14:paraId="4E7E19A4">
            <w:pPr>
              <w:spacing w:after="40" w:line="240" w:lineRule="auto"/>
            </w:pPr>
            <w:r>
              <w:rPr>
                <w:b w:val="0"/>
                <w:sz w:val="18"/>
              </w:rPr>
              <w:t>3. 退出，以李四登录</w:t>
            </w:r>
          </w:p>
          <w:p w14:paraId="7283CF0D">
            <w:pPr>
              <w:spacing w:after="40" w:line="240" w:lineRule="auto"/>
            </w:pPr>
            <w:r>
              <w:rPr>
                <w:b w:val="0"/>
                <w:sz w:val="18"/>
              </w:rPr>
              <w:t>4. 进入部门管理，查看技术部成员列表</w:t>
            </w:r>
          </w:p>
          <w:p w14:paraId="03D4C63D">
            <w:pPr>
              <w:spacing w:after="40" w:line="240" w:lineRule="auto"/>
            </w:pPr>
            <w:r>
              <w:rPr>
                <w:b w:val="0"/>
                <w:sz w:val="18"/>
              </w:rPr>
              <w:t>5. 创建新成员王五（归属前端组，角色 normal）</w:t>
            </w:r>
          </w:p>
          <w:p w14:paraId="481DD1EE">
            <w:pPr>
              <w:spacing w:after="40" w:line="240" w:lineRule="auto"/>
            </w:pPr>
            <w:r>
              <w:rPr>
                <w:b w:val="0"/>
                <w:sz w:val="18"/>
              </w:rPr>
              <w:t>6. 查看王五是否出现在前端组成员列表</w:t>
            </w:r>
          </w:p>
          <w:p w14:paraId="58C5E577">
            <w:pPr>
              <w:spacing w:after="40" w:line="240" w:lineRule="auto"/>
            </w:pPr>
            <w:r>
              <w:rPr>
                <w:b w:val="0"/>
                <w:sz w:val="18"/>
              </w:rPr>
              <w:t>7. 尝试编辑王五的租户角色</w:t>
            </w:r>
          </w:p>
        </w:tc>
      </w:tr>
      <w:tr w14:paraId="0F70B8C0">
        <w:trPr>
          <w:jc w:val="center"/>
        </w:trPr>
        <w:tc>
          <w:tcPr>
            <w:tcW w:w="4320" w:type="dxa"/>
          </w:tcPr>
          <w:p w14:paraId="397E3A6C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1A3A58C">
            <w:pPr>
              <w:spacing w:after="40" w:line="240" w:lineRule="auto"/>
            </w:pPr>
            <w:r>
              <w:rPr>
                <w:b w:val="0"/>
                <w:sz w:val="18"/>
              </w:rPr>
              <w:t>1. 李四被设为部门管理员成功</w:t>
            </w:r>
          </w:p>
          <w:p w14:paraId="1DE2067A">
            <w:pPr>
              <w:spacing w:after="40" w:line="240" w:lineRule="auto"/>
            </w:pPr>
            <w:r>
              <w:rPr>
                <w:b w:val="0"/>
                <w:sz w:val="18"/>
              </w:rPr>
              <w:t>2. 李四能看到技术部成员列表</w:t>
            </w:r>
          </w:p>
          <w:p w14:paraId="093A30F5">
            <w:pPr>
              <w:spacing w:after="40" w:line="240" w:lineRule="auto"/>
            </w:pPr>
            <w:r>
              <w:rPr>
                <w:b w:val="0"/>
                <w:sz w:val="18"/>
              </w:rPr>
              <w:t>3. 王五创建成功并归属前端组</w:t>
            </w:r>
          </w:p>
          <w:p w14:paraId="5702ED68">
            <w:pPr>
              <w:spacing w:after="40" w:line="240" w:lineRule="auto"/>
            </w:pPr>
            <w:r>
              <w:rPr>
                <w:b w:val="0"/>
                <w:sz w:val="18"/>
              </w:rPr>
              <w:t>4. 王五出现在前端组成员列表（非技术部直接成员列表）</w:t>
            </w:r>
          </w:p>
          <w:p w14:paraId="63C43901">
            <w:pPr>
              <w:spacing w:after="40" w:line="240" w:lineRule="auto"/>
            </w:pPr>
            <w:r>
              <w:rPr>
                <w:b w:val="0"/>
                <w:sz w:val="18"/>
              </w:rPr>
              <w:t>5. 李四不能修改王五的租户角色（只读）</w:t>
            </w:r>
          </w:p>
        </w:tc>
      </w:tr>
      <w:tr w14:paraId="6E4259C4">
        <w:trPr>
          <w:jc w:val="center"/>
        </w:trPr>
        <w:tc>
          <w:tcPr>
            <w:tcW w:w="4320" w:type="dxa"/>
          </w:tcPr>
          <w:p w14:paraId="0F81D581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6B4BDBC5">
            <w:pPr>
              <w:spacing w:after="40" w:line="240" w:lineRule="auto"/>
            </w:pPr>
            <w:r>
              <w:rPr>
                <w:b w:val="0"/>
                <w:sz w:val="18"/>
              </w:rPr>
              <w:t>1. owner 在技术部详情对李四点「设为部门管理员」成功（按钮变「取消部门管理员」）。2. 李四登录后可见部门管理（技术部/前端组/后端组「管理」可用，其余 disabled），技术部详情成员列表 3 人（赵六/李四/张三，不含子部门成员）。3. 李四在成员页创建「王五2」（wangwu2@test.com，前端组，成员角色）成功。4. 前端组详情成员列表仅王五2；技术部详情仍 3 人不含王五2。5. 李四成员页角色列为纯文本无下拉，王五2 行无任何编辑/角色修改入口（只读）</w:t>
            </w:r>
          </w:p>
        </w:tc>
      </w:tr>
      <w:tr w14:paraId="2BFC6F95">
        <w:trPr>
          <w:jc w:val="center"/>
        </w:trPr>
        <w:tc>
          <w:tcPr>
            <w:tcW w:w="4320" w:type="dxa"/>
          </w:tcPr>
          <w:p w14:paraId="518979FA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73DC113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365916F6">
        <w:trPr>
          <w:jc w:val="center"/>
        </w:trPr>
        <w:tc>
          <w:tcPr>
            <w:tcW w:w="4320" w:type="dxa"/>
          </w:tcPr>
          <w:p w14:paraId="1FF591EF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2D0349E9">
            <w:pPr>
              <w:spacing w:after="40" w:line="240" w:lineRule="auto"/>
            </w:pPr>
          </w:p>
        </w:tc>
      </w:tr>
      <w:tr w14:paraId="058E3A07">
        <w:trPr>
          <w:jc w:val="center"/>
        </w:trPr>
        <w:tc>
          <w:tcPr>
            <w:tcW w:w="4320" w:type="dxa"/>
          </w:tcPr>
          <w:p w14:paraId="56B69A7F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92AE6EB">
            <w:pPr>
              <w:spacing w:after="40" w:line="240" w:lineRule="auto"/>
            </w:pPr>
            <w:r>
              <w:rPr>
                <w:b w:val="0"/>
                <w:sz w:val="18"/>
              </w:rPr>
              <w:t>2026-09-17 20:05</w:t>
            </w:r>
          </w:p>
        </w:tc>
      </w:tr>
      <w:tr w14:paraId="2C8D2F70">
        <w:trPr>
          <w:jc w:val="center"/>
        </w:trPr>
        <w:tc>
          <w:tcPr>
            <w:tcW w:w="4320" w:type="dxa"/>
          </w:tcPr>
          <w:p w14:paraId="1A0299A4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4EA3398E">
            <w:pPr>
              <w:spacing w:after="40" w:line="240" w:lineRule="auto"/>
            </w:pPr>
            <w:r>
              <w:rPr>
                <w:b w:val="0"/>
                <w:sz w:val="18"/>
              </w:rPr>
              <w:t>2026-09-17 20:05</w:t>
            </w:r>
          </w:p>
        </w:tc>
      </w:tr>
      <w:tr w14:paraId="2A4F10AC">
        <w:trPr>
          <w:jc w:val="center"/>
        </w:trPr>
        <w:tc>
          <w:tcPr>
            <w:tcW w:w="4320" w:type="dxa"/>
          </w:tcPr>
          <w:p w14:paraId="4A07F437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41EF5D91">
            <w:pPr>
              <w:spacing w:after="40" w:line="240" w:lineRule="auto"/>
            </w:pPr>
            <w:r>
              <w:rPr>
                <w:b w:val="0"/>
                <w:sz w:val="18"/>
              </w:rPr>
              <w:t>用例「王五」邮箱已被产品部王五占用，改用新成员「王五2」等价执行；李四部门管理员身份保留（UAT-098 需要）</w:t>
            </w:r>
          </w:p>
        </w:tc>
      </w:tr>
    </w:tbl>
    <w:p w14:paraId="6E886946"/>
    <w:p w14:paraId="75C349CE">
      <w:pPr>
        <w:pStyle w:val="5"/>
      </w:pPr>
      <w:r>
        <w:t>UAT-096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C4EA6E0">
        <w:trPr>
          <w:jc w:val="center"/>
        </w:trPr>
        <w:tc>
          <w:tcPr>
            <w:tcW w:w="4320" w:type="dxa"/>
            <w:shd w:val="clear" w:color="auto" w:fill="D9D9D9"/>
          </w:tcPr>
          <w:p w14:paraId="3B8FBF8E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2E682A94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5D9FD3AC">
        <w:trPr>
          <w:jc w:val="center"/>
        </w:trPr>
        <w:tc>
          <w:tcPr>
            <w:tcW w:w="4320" w:type="dxa"/>
          </w:tcPr>
          <w:p w14:paraId="4D47A670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1BA36EAF">
            <w:pPr>
              <w:spacing w:after="40" w:line="240" w:lineRule="auto"/>
            </w:pPr>
            <w:r>
              <w:rPr>
                <w:b w:val="0"/>
                <w:sz w:val="18"/>
              </w:rPr>
              <w:t>UAT-096</w:t>
            </w:r>
          </w:p>
        </w:tc>
      </w:tr>
      <w:tr w14:paraId="3FE404CD">
        <w:trPr>
          <w:jc w:val="center"/>
        </w:trPr>
        <w:tc>
          <w:tcPr>
            <w:tcW w:w="4320" w:type="dxa"/>
          </w:tcPr>
          <w:p w14:paraId="3AC0DC6A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E97C6EF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</w:tr>
      <w:tr w14:paraId="4F1EC245">
        <w:trPr>
          <w:jc w:val="center"/>
        </w:trPr>
        <w:tc>
          <w:tcPr>
            <w:tcW w:w="4320" w:type="dxa"/>
          </w:tcPr>
          <w:p w14:paraId="22C42313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18A6781B">
            <w:pPr>
              <w:spacing w:after="40" w:line="240" w:lineRule="auto"/>
            </w:pPr>
            <w:r>
              <w:rPr>
                <w:b w:val="0"/>
                <w:sz w:val="18"/>
              </w:rPr>
              <w:t>应用全生命周期</w:t>
            </w:r>
          </w:p>
        </w:tc>
      </w:tr>
      <w:tr w14:paraId="04EEF73E">
        <w:trPr>
          <w:jc w:val="center"/>
        </w:trPr>
        <w:tc>
          <w:tcPr>
            <w:tcW w:w="4320" w:type="dxa"/>
          </w:tcPr>
          <w:p w14:paraId="0A61D8C7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34432C46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 editor 张三登录</w:t>
            </w:r>
          </w:p>
          <w:p w14:paraId="5DB12BD4">
            <w:pPr>
              <w:spacing w:after="40" w:line="240" w:lineRule="auto"/>
            </w:pPr>
            <w:r>
              <w:rPr>
                <w:b w:val="0"/>
                <w:sz w:val="18"/>
              </w:rPr>
              <w:t>2. 技术部存在</w:t>
            </w:r>
          </w:p>
          <w:p w14:paraId="23674865">
            <w:pPr>
              <w:spacing w:after="40" w:line="240" w:lineRule="auto"/>
            </w:pPr>
            <w:r>
              <w:rPr>
                <w:b w:val="0"/>
                <w:sz w:val="18"/>
              </w:rPr>
              <w:t>3. 已配置可用模型</w:t>
            </w:r>
          </w:p>
        </w:tc>
      </w:tr>
      <w:tr w14:paraId="116D67CF">
        <w:trPr>
          <w:jc w:val="center"/>
        </w:trPr>
        <w:tc>
          <w:tcPr>
            <w:tcW w:w="4320" w:type="dxa"/>
          </w:tcPr>
          <w:p w14:paraId="22E968FF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77EB00A1">
            <w:pPr>
              <w:spacing w:after="40" w:line="240" w:lineRule="auto"/>
            </w:pPr>
            <w:r>
              <w:rPr>
                <w:b w:val="0"/>
                <w:sz w:val="18"/>
              </w:rPr>
              <w:t>1. 工作室创建应用「生命周期测试」</w:t>
            </w:r>
          </w:p>
          <w:p w14:paraId="6E5CB7AE">
            <w:pPr>
              <w:spacing w:after="40" w:line="240" w:lineRule="auto"/>
            </w:pPr>
            <w:r>
              <w:rPr>
                <w:b w:val="0"/>
                <w:sz w:val="18"/>
              </w:rPr>
              <w:t>2. 配置模型并保存</w:t>
            </w:r>
          </w:p>
          <w:p w14:paraId="4C511C66">
            <w:pPr>
              <w:spacing w:after="40" w:line="240" w:lineRule="auto"/>
            </w:pPr>
            <w:r>
              <w:rPr>
                <w:b w:val="0"/>
                <w:sz w:val="18"/>
              </w:rPr>
              <w:t>3. 概览启用站点</w:t>
            </w:r>
          </w:p>
          <w:p w14:paraId="181DB9D0">
            <w:pPr>
              <w:spacing w:after="40" w:line="240" w:lineRule="auto"/>
            </w:pPr>
            <w:r>
              <w:rPr>
                <w:b w:val="0"/>
                <w:sz w:val="18"/>
              </w:rPr>
              <w:t>4. 发布并勾选技术部保存</w:t>
            </w:r>
          </w:p>
          <w:p w14:paraId="2D8E2377">
            <w:pPr>
              <w:spacing w:after="40" w:line="240" w:lineRule="auto"/>
            </w:pPr>
            <w:r>
              <w:rPr>
                <w:b w:val="0"/>
                <w:sz w:val="18"/>
              </w:rPr>
              <w:t>5. 以另一技术部成员登录，探索确认可见</w:t>
            </w:r>
          </w:p>
          <w:p w14:paraId="4CD54C23">
            <w:pPr>
              <w:spacing w:after="40" w:line="240" w:lineRule="auto"/>
            </w:pPr>
            <w:r>
              <w:rPr>
                <w:b w:val="0"/>
                <w:sz w:val="18"/>
              </w:rPr>
              <w:t>6. 回到张三账号，概览取消技术部勾选保存</w:t>
            </w:r>
          </w:p>
          <w:p w14:paraId="70A6F8C7">
            <w:pPr>
              <w:spacing w:after="40" w:line="240" w:lineRule="auto"/>
            </w:pPr>
            <w:r>
              <w:rPr>
                <w:b w:val="0"/>
                <w:sz w:val="18"/>
              </w:rPr>
              <w:t>7. 以另一成员刷新探索</w:t>
            </w:r>
          </w:p>
          <w:p w14:paraId="5DF5F12E">
            <w:pPr>
              <w:spacing w:after="40" w:line="240" w:lineRule="auto"/>
            </w:pPr>
            <w:r>
              <w:rPr>
                <w:b w:val="0"/>
                <w:sz w:val="18"/>
              </w:rPr>
              <w:t>8. 张三把应用转移部门到产品部</w:t>
            </w:r>
          </w:p>
          <w:p w14:paraId="1531A2DF">
            <w:pPr>
              <w:spacing w:after="40" w:line="240" w:lineRule="auto"/>
            </w:pPr>
            <w:r>
              <w:rPr>
                <w:b w:val="0"/>
                <w:sz w:val="18"/>
              </w:rPr>
              <w:t>9. 以产品部成员登录工作室确认能管</w:t>
            </w:r>
          </w:p>
        </w:tc>
      </w:tr>
      <w:tr w14:paraId="42AA5C3C">
        <w:trPr>
          <w:jc w:val="center"/>
        </w:trPr>
        <w:tc>
          <w:tcPr>
            <w:tcW w:w="4320" w:type="dxa"/>
          </w:tcPr>
          <w:p w14:paraId="4610B63F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24B36D1">
            <w:pPr>
              <w:spacing w:after="40" w:line="240" w:lineRule="auto"/>
            </w:pPr>
            <w:r>
              <w:rPr>
                <w:b w:val="0"/>
                <w:sz w:val="18"/>
              </w:rPr>
              <w:t>1. 应用创建成功归属技术部</w:t>
            </w:r>
          </w:p>
          <w:p w14:paraId="3AEDD557">
            <w:pPr>
              <w:spacing w:after="40" w:line="240" w:lineRule="auto"/>
            </w:pPr>
            <w:r>
              <w:rPr>
                <w:b w:val="0"/>
                <w:sz w:val="18"/>
              </w:rPr>
              <w:t>2. 站点启用成功</w:t>
            </w:r>
          </w:p>
          <w:p w14:paraId="644FEC87">
            <w:pPr>
              <w:spacing w:after="40" w:line="240" w:lineRule="auto"/>
            </w:pPr>
            <w:r>
              <w:rPr>
                <w:b w:val="0"/>
                <w:sz w:val="18"/>
              </w:rPr>
              <w:t>3. 发布成功，探索可见</w:t>
            </w:r>
          </w:p>
          <w:p w14:paraId="18FCBE01">
            <w:pPr>
              <w:spacing w:after="40" w:line="240" w:lineRule="auto"/>
            </w:pPr>
            <w:r>
              <w:rPr>
                <w:b w:val="0"/>
                <w:sz w:val="18"/>
              </w:rPr>
              <w:t>4. 取消发布后探索不可见</w:t>
            </w:r>
          </w:p>
          <w:p w14:paraId="5392647C">
            <w:pPr>
              <w:spacing w:after="40" w:line="240" w:lineRule="auto"/>
            </w:pPr>
            <w:r>
              <w:rPr>
                <w:b w:val="0"/>
                <w:sz w:val="18"/>
              </w:rPr>
              <w:t>5. 转移成功，产品部成员工作室能管该应用</w:t>
            </w:r>
          </w:p>
        </w:tc>
      </w:tr>
      <w:tr w14:paraId="18F669AA">
        <w:trPr>
          <w:jc w:val="center"/>
        </w:trPr>
        <w:tc>
          <w:tcPr>
            <w:tcW w:w="4320" w:type="dxa"/>
          </w:tcPr>
          <w:p w14:paraId="126235CA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7BDF6F7B">
            <w:pPr>
              <w:spacing w:after="40" w:line="240" w:lineRule="auto"/>
            </w:pPr>
            <w:r>
              <w:rPr>
                <w:b w:val="0"/>
                <w:sz w:val="18"/>
              </w:rPr>
              <w:t>1. 张三 UI 创建「生命周期测试」成功、归属技术部（首建 Chatflow 类型因 LLM 节点未配模型被发布校验阻止，删除后改聊天助手类型）。2. 「配置模型并保存」跳过：租户无模型供应商，编排页显示「未配置模型供应商」。3. 张三在编排页「发布」→「发布到部门」弹窗勾选技术部保存成功（站点随发布自动 enable_site=true；弹窗内产品部/总公司等 disabled 仅管辖范围可选）。4. 李四（技术部）探索页可见「生命周期测试」。5. 张三清空发布部门（PUT publish-departments []，概览部门面板本构建未挂载）后李四刷新探索不再显示。6. 张三转移至产品部被拒 400「No permission to transfer to target department」（部门管理员仅管辖范围，符合 UAT-038）；改由 owner 转移成功，工作室列表显示归属产品部。7. 产品部成员王五（editor，经 owner 由 normal 升级）工作室可见并打开「生命周期测试」编排页管理</w:t>
            </w:r>
          </w:p>
        </w:tc>
      </w:tr>
      <w:tr w14:paraId="55979F5D">
        <w:trPr>
          <w:jc w:val="center"/>
        </w:trPr>
        <w:tc>
          <w:tcPr>
            <w:tcW w:w="4320" w:type="dxa"/>
          </w:tcPr>
          <w:p w14:paraId="05DE38DC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3E38CE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7605ECE2">
        <w:trPr>
          <w:jc w:val="center"/>
        </w:trPr>
        <w:tc>
          <w:tcPr>
            <w:tcW w:w="4320" w:type="dxa"/>
          </w:tcPr>
          <w:p w14:paraId="403C12CB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4355F08A">
            <w:pPr>
              <w:spacing w:after="40" w:line="240" w:lineRule="auto"/>
            </w:pPr>
          </w:p>
        </w:tc>
      </w:tr>
      <w:tr w14:paraId="47ADA1FA">
        <w:trPr>
          <w:jc w:val="center"/>
        </w:trPr>
        <w:tc>
          <w:tcPr>
            <w:tcW w:w="4320" w:type="dxa"/>
          </w:tcPr>
          <w:p w14:paraId="2EB35254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7ED01D38">
            <w:pPr>
              <w:spacing w:after="40" w:line="240" w:lineRule="auto"/>
            </w:pPr>
            <w:r>
              <w:rPr>
                <w:b w:val="0"/>
                <w:sz w:val="18"/>
              </w:rPr>
              <w:t>2026-09-17 20:20</w:t>
            </w:r>
          </w:p>
        </w:tc>
      </w:tr>
      <w:tr w14:paraId="1D4EDDCD">
        <w:trPr>
          <w:jc w:val="center"/>
        </w:trPr>
        <w:tc>
          <w:tcPr>
            <w:tcW w:w="4320" w:type="dxa"/>
          </w:tcPr>
          <w:p w14:paraId="0C7808F9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57F7EC64">
            <w:pPr>
              <w:spacing w:after="40" w:line="240" w:lineRule="auto"/>
            </w:pPr>
            <w:r>
              <w:rPr>
                <w:b w:val="0"/>
                <w:sz w:val="18"/>
              </w:rPr>
              <w:t>2026-09-17 20:20</w:t>
            </w:r>
          </w:p>
        </w:tc>
      </w:tr>
      <w:tr w14:paraId="3F261DD3">
        <w:trPr>
          <w:jc w:val="center"/>
        </w:trPr>
        <w:tc>
          <w:tcPr>
            <w:tcW w:w="4320" w:type="dxa"/>
          </w:tcPr>
          <w:p w14:paraId="47371CEE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0A499517">
            <w:pPr>
              <w:spacing w:after="40" w:line="240" w:lineRule="auto"/>
            </w:pPr>
            <w:r>
              <w:rPr>
                <w:b w:val="0"/>
                <w:sz w:val="18"/>
              </w:rPr>
              <w:t>步骤 2 因环境无模型供应商跳过；步骤 6 转移由 owner 完成（部门管理员越权被正确拒绝）；王五角色调整为 editor 以满足「产品部成员能管」前置</w:t>
            </w:r>
          </w:p>
        </w:tc>
      </w:tr>
    </w:tbl>
    <w:p w14:paraId="0B197637"/>
    <w:p w14:paraId="0CCAF1A4">
      <w:pPr>
        <w:pStyle w:val="5"/>
      </w:pPr>
      <w:r>
        <w:t>UAT-097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436941B">
        <w:trPr>
          <w:jc w:val="center"/>
        </w:trPr>
        <w:tc>
          <w:tcPr>
            <w:tcW w:w="4320" w:type="dxa"/>
            <w:shd w:val="clear" w:color="auto" w:fill="D9D9D9"/>
          </w:tcPr>
          <w:p w14:paraId="137587F0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1CE800BA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2FC4C93B">
        <w:trPr>
          <w:jc w:val="center"/>
        </w:trPr>
        <w:tc>
          <w:tcPr>
            <w:tcW w:w="4320" w:type="dxa"/>
          </w:tcPr>
          <w:p w14:paraId="2CEAAE31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620ED569">
            <w:pPr>
              <w:spacing w:after="40" w:line="240" w:lineRule="auto"/>
            </w:pPr>
            <w:r>
              <w:rPr>
                <w:b w:val="0"/>
                <w:sz w:val="18"/>
              </w:rPr>
              <w:t>UAT-097</w:t>
            </w:r>
          </w:p>
        </w:tc>
      </w:tr>
      <w:tr w14:paraId="404EA234">
        <w:trPr>
          <w:jc w:val="center"/>
        </w:trPr>
        <w:tc>
          <w:tcPr>
            <w:tcW w:w="4320" w:type="dxa"/>
          </w:tcPr>
          <w:p w14:paraId="49A660EE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4ED5B7F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</w:tr>
      <w:tr w14:paraId="6EED4852">
        <w:trPr>
          <w:jc w:val="center"/>
        </w:trPr>
        <w:tc>
          <w:tcPr>
            <w:tcW w:w="4320" w:type="dxa"/>
          </w:tcPr>
          <w:p w14:paraId="6C5EAC0C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498E89FF">
            <w:pPr>
              <w:spacing w:after="40" w:line="240" w:lineRule="auto"/>
            </w:pPr>
            <w:r>
              <w:rPr>
                <w:b w:val="0"/>
                <w:sz w:val="18"/>
              </w:rPr>
              <w:t>知识库全生命周期</w:t>
            </w:r>
          </w:p>
        </w:tc>
      </w:tr>
      <w:tr w14:paraId="0169A22F">
        <w:trPr>
          <w:jc w:val="center"/>
        </w:trPr>
        <w:tc>
          <w:tcPr>
            <w:tcW w:w="4320" w:type="dxa"/>
          </w:tcPr>
          <w:p w14:paraId="4ABB6B16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0460A854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 dataset_operator 登录</w:t>
            </w:r>
          </w:p>
          <w:p w14:paraId="21ADEB5A">
            <w:pPr>
              <w:spacing w:after="40" w:line="240" w:lineRule="auto"/>
            </w:pPr>
            <w:r>
              <w:rPr>
                <w:b w:val="0"/>
                <w:sz w:val="18"/>
              </w:rPr>
              <w:t>2. 技术部存在</w:t>
            </w:r>
          </w:p>
          <w:p w14:paraId="4AAC52EF">
            <w:pPr>
              <w:spacing w:after="40" w:line="240" w:lineRule="auto"/>
            </w:pPr>
            <w:r>
              <w:rPr>
                <w:b w:val="0"/>
                <w:sz w:val="18"/>
              </w:rPr>
              <w:t>3. 已配置可用模型</w:t>
            </w:r>
          </w:p>
        </w:tc>
      </w:tr>
      <w:tr w14:paraId="4C18FD17">
        <w:trPr>
          <w:jc w:val="center"/>
        </w:trPr>
        <w:tc>
          <w:tcPr>
            <w:tcW w:w="4320" w:type="dxa"/>
          </w:tcPr>
          <w:p w14:paraId="39325FF8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60578AF0">
            <w:pPr>
              <w:spacing w:after="40" w:line="240" w:lineRule="auto"/>
            </w:pPr>
            <w:r>
              <w:rPr>
                <w:b w:val="0"/>
                <w:sz w:val="18"/>
              </w:rPr>
              <w:t>1. 进入知识库列表</w:t>
            </w:r>
          </w:p>
          <w:p w14:paraId="1673F1EE">
            <w:pPr>
              <w:spacing w:after="40" w:line="240" w:lineRule="auto"/>
            </w:pPr>
            <w:r>
              <w:rPr>
                <w:b w:val="0"/>
                <w:sz w:val="18"/>
              </w:rPr>
              <w:t>2. 创建知识库「产品文档」</w:t>
            </w:r>
          </w:p>
          <w:p w14:paraId="382DC587">
            <w:pPr>
              <w:spacing w:after="40" w:line="240" w:lineRule="auto"/>
            </w:pPr>
            <w:r>
              <w:rPr>
                <w:b w:val="0"/>
                <w:sz w:val="18"/>
              </w:rPr>
              <w:t>3. 上传 1 个测试文档</w:t>
            </w:r>
          </w:p>
          <w:p w14:paraId="6825DF06">
            <w:pPr>
              <w:spacing w:after="40" w:line="240" w:lineRule="auto"/>
            </w:pPr>
            <w:r>
              <w:rPr>
                <w:b w:val="0"/>
                <w:sz w:val="18"/>
              </w:rPr>
              <w:t>4. 等待索引完成（状态变为可用）</w:t>
            </w:r>
          </w:p>
          <w:p w14:paraId="356D4CD8">
            <w:pPr>
              <w:spacing w:after="40" w:line="240" w:lineRule="auto"/>
            </w:pPr>
            <w:r>
              <w:rPr>
                <w:b w:val="0"/>
                <w:sz w:val="18"/>
              </w:rPr>
              <w:t>5. 进入某应用，关联该知识库</w:t>
            </w:r>
          </w:p>
          <w:p w14:paraId="40DA0432">
            <w:pPr>
              <w:spacing w:after="40" w:line="240" w:lineRule="auto"/>
            </w:pPr>
            <w:r>
              <w:rPr>
                <w:b w:val="0"/>
                <w:sz w:val="18"/>
              </w:rPr>
              <w:t>6. 应用对话中提问文档相关内容，确认能检索</w:t>
            </w:r>
          </w:p>
          <w:p w14:paraId="1D511C07">
            <w:pPr>
              <w:spacing w:after="40" w:line="240" w:lineRule="auto"/>
            </w:pPr>
            <w:r>
              <w:rPr>
                <w:b w:val="0"/>
                <w:sz w:val="18"/>
              </w:rPr>
              <w:t>7. 以租户管理员把知识库转移到产品部</w:t>
            </w:r>
          </w:p>
          <w:p w14:paraId="2AE3699A">
            <w:pPr>
              <w:spacing w:after="40" w:line="240" w:lineRule="auto"/>
            </w:pPr>
            <w:r>
              <w:rPr>
                <w:b w:val="0"/>
                <w:sz w:val="18"/>
              </w:rPr>
              <w:t>8. 以技术部成员查看知识库列表</w:t>
            </w:r>
          </w:p>
        </w:tc>
      </w:tr>
      <w:tr w14:paraId="36424DE1">
        <w:trPr>
          <w:jc w:val="center"/>
        </w:trPr>
        <w:tc>
          <w:tcPr>
            <w:tcW w:w="4320" w:type="dxa"/>
          </w:tcPr>
          <w:p w14:paraId="0EC1D153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56C8C244">
            <w:pPr>
              <w:spacing w:after="40" w:line="240" w:lineRule="auto"/>
            </w:pPr>
            <w:r>
              <w:rPr>
                <w:b w:val="0"/>
                <w:sz w:val="18"/>
              </w:rPr>
              <w:t>1. 知识库创建成功归属技术部</w:t>
            </w:r>
          </w:p>
          <w:p w14:paraId="32A7C8CA">
            <w:pPr>
              <w:spacing w:after="40" w:line="240" w:lineRule="auto"/>
            </w:pPr>
            <w:r>
              <w:rPr>
                <w:b w:val="0"/>
                <w:sz w:val="18"/>
              </w:rPr>
              <w:t>2. 文档上传并索引成功</w:t>
            </w:r>
          </w:p>
          <w:p w14:paraId="51A5A32F">
            <w:pPr>
              <w:spacing w:after="40" w:line="240" w:lineRule="auto"/>
            </w:pPr>
            <w:r>
              <w:rPr>
                <w:b w:val="0"/>
                <w:sz w:val="18"/>
              </w:rPr>
              <w:t>3. 应用关联成功</w:t>
            </w:r>
          </w:p>
          <w:p w14:paraId="2B6305A4">
            <w:pPr>
              <w:spacing w:after="40" w:line="240" w:lineRule="auto"/>
            </w:pPr>
            <w:r>
              <w:rPr>
                <w:b w:val="0"/>
                <w:sz w:val="18"/>
              </w:rPr>
              <w:t>4. 对话能检索到文档内容</w:t>
            </w:r>
          </w:p>
          <w:p w14:paraId="262179CD">
            <w:pPr>
              <w:spacing w:after="40" w:line="240" w:lineRule="auto"/>
            </w:pPr>
            <w:r>
              <w:rPr>
                <w:b w:val="0"/>
                <w:sz w:val="18"/>
              </w:rPr>
              <w:t>5. 转移成功</w:t>
            </w:r>
          </w:p>
          <w:p w14:paraId="461D19A9">
            <w:pPr>
              <w:spacing w:after="40" w:line="240" w:lineRule="auto"/>
            </w:pPr>
            <w:r>
              <w:rPr>
                <w:b w:val="0"/>
                <w:sz w:val="18"/>
              </w:rPr>
              <w:t>6. 技术部成员知识库列表不再显示该库</w:t>
            </w:r>
          </w:p>
        </w:tc>
      </w:tr>
      <w:tr w14:paraId="115B8C25">
        <w:trPr>
          <w:jc w:val="center"/>
        </w:trPr>
        <w:tc>
          <w:tcPr>
            <w:tcW w:w="4320" w:type="dxa"/>
          </w:tcPr>
          <w:p w14:paraId="7EE496AD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648E37D3">
            <w:pPr>
              <w:spacing w:after="40" w:line="240" w:lineRule="auto"/>
            </w:pPr>
            <w:r>
              <w:rPr>
                <w:b w:val="0"/>
                <w:sz w:val="18"/>
              </w:rPr>
              <w:t>补跑（已配置模型供应商）。1. 赵六（技术部 dataset_operator）UI 知识库列表无创建入口（同 UAT-049），经 API 创建「产品文档」成功，归属强制技术部。2. 赵六 UI 上传 uat097-product.txt（三步向导：选择文件→分段设置→保存并处理），文档 indexing_status=completed。3. 张三在「技术部应用A」编排页添加该知识库，经 model-config 保存生效（编排页选择面板卡渲染，保存走同源 API）。4. 对话提问「NBYS 产品手册里写的 Dify 版本号」，回复「v1.13.3」，检索命中。5. owner 转移知识库到产品部成功（PUT transfer-department 200）。6. 李四（技术部）知识库列表不再显示「产品文档」（仅剩张三知识库1）</w:t>
            </w:r>
          </w:p>
        </w:tc>
      </w:tr>
      <w:tr w14:paraId="492612AF">
        <w:trPr>
          <w:jc w:val="center"/>
        </w:trPr>
        <w:tc>
          <w:tcPr>
            <w:tcW w:w="4320" w:type="dxa"/>
          </w:tcPr>
          <w:p w14:paraId="6D85D233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15E848BB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5AC0E29">
        <w:trPr>
          <w:jc w:val="center"/>
        </w:trPr>
        <w:tc>
          <w:tcPr>
            <w:tcW w:w="4320" w:type="dxa"/>
          </w:tcPr>
          <w:p w14:paraId="2B9F4008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1CF968F6">
            <w:pPr>
              <w:spacing w:after="40" w:line="240" w:lineRule="auto"/>
            </w:pPr>
          </w:p>
        </w:tc>
      </w:tr>
      <w:tr w14:paraId="2D114711">
        <w:trPr>
          <w:jc w:val="center"/>
        </w:trPr>
        <w:tc>
          <w:tcPr>
            <w:tcW w:w="4320" w:type="dxa"/>
          </w:tcPr>
          <w:p w14:paraId="4373426E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5F45BD7A">
            <w:pPr>
              <w:spacing w:after="40" w:line="240" w:lineRule="auto"/>
            </w:pPr>
            <w:r>
              <w:rPr>
                <w:b w:val="0"/>
                <w:sz w:val="18"/>
              </w:rPr>
              <w:t>2026-09-17 22:45</w:t>
            </w:r>
          </w:p>
        </w:tc>
      </w:tr>
      <w:tr w14:paraId="6178890B">
        <w:trPr>
          <w:jc w:val="center"/>
        </w:trPr>
        <w:tc>
          <w:tcPr>
            <w:tcW w:w="4320" w:type="dxa"/>
          </w:tcPr>
          <w:p w14:paraId="3A743E2D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31202392">
            <w:pPr>
              <w:spacing w:after="40" w:line="240" w:lineRule="auto"/>
            </w:pPr>
            <w:r>
              <w:rPr>
                <w:b w:val="0"/>
                <w:sz w:val="18"/>
              </w:rPr>
              <w:t>2026-09-17 22:45</w:t>
            </w:r>
          </w:p>
        </w:tc>
      </w:tr>
      <w:tr w14:paraId="6DF31E9E">
        <w:trPr>
          <w:jc w:val="center"/>
        </w:trPr>
        <w:tc>
          <w:tcPr>
            <w:tcW w:w="4320" w:type="dxa"/>
          </w:tcPr>
          <w:p w14:paraId="34BFD7BA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71F99A9B">
            <w:pPr>
              <w:spacing w:after="40" w:line="240" w:lineRule="auto"/>
            </w:pPr>
            <w:r>
              <w:rPr>
                <w:b w:val="0"/>
                <w:sz w:val="18"/>
              </w:rPr>
              <w:t>附带发现：dataset_operator 知识库列表过滤不含 all_team_members 权限库（连自己创建的也看不到），需改 all_department_members 才可见，建议产品确认</w:t>
            </w:r>
          </w:p>
        </w:tc>
      </w:tr>
    </w:tbl>
    <w:p w14:paraId="3C2D04B4"/>
    <w:p w14:paraId="18A3C5DB">
      <w:pPr>
        <w:pStyle w:val="5"/>
      </w:pPr>
      <w:r>
        <w:t>UAT-098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847E204">
        <w:trPr>
          <w:jc w:val="center"/>
        </w:trPr>
        <w:tc>
          <w:tcPr>
            <w:tcW w:w="4320" w:type="dxa"/>
            <w:shd w:val="clear" w:color="auto" w:fill="D9D9D9"/>
          </w:tcPr>
          <w:p w14:paraId="4EFFC259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3CEA2E02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7E41E72A">
        <w:trPr>
          <w:jc w:val="center"/>
        </w:trPr>
        <w:tc>
          <w:tcPr>
            <w:tcW w:w="4320" w:type="dxa"/>
          </w:tcPr>
          <w:p w14:paraId="3334166C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7DF0DC60">
            <w:pPr>
              <w:spacing w:after="40" w:line="240" w:lineRule="auto"/>
            </w:pPr>
            <w:r>
              <w:rPr>
                <w:b w:val="0"/>
                <w:sz w:val="18"/>
              </w:rPr>
              <w:t>UAT-098</w:t>
            </w:r>
          </w:p>
        </w:tc>
      </w:tr>
      <w:tr w14:paraId="44E7BEDA">
        <w:trPr>
          <w:jc w:val="center"/>
        </w:trPr>
        <w:tc>
          <w:tcPr>
            <w:tcW w:w="4320" w:type="dxa"/>
          </w:tcPr>
          <w:p w14:paraId="7AFE7CE7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2B2BA86C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</w:tr>
      <w:tr w14:paraId="6D613D36">
        <w:trPr>
          <w:jc w:val="center"/>
        </w:trPr>
        <w:tc>
          <w:tcPr>
            <w:tcW w:w="4320" w:type="dxa"/>
          </w:tcPr>
          <w:p w14:paraId="5C1F4859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0067D106">
            <w:pPr>
              <w:spacing w:after="40" w:line="240" w:lineRule="auto"/>
            </w:pPr>
            <w:r>
              <w:rPr>
                <w:b w:val="0"/>
                <w:sz w:val="18"/>
              </w:rPr>
              <w:t>跨部门协作发布</w:t>
            </w:r>
          </w:p>
        </w:tc>
      </w:tr>
      <w:tr w14:paraId="1A387F5F">
        <w:trPr>
          <w:jc w:val="center"/>
        </w:trPr>
        <w:tc>
          <w:tcPr>
            <w:tcW w:w="4320" w:type="dxa"/>
          </w:tcPr>
          <w:p w14:paraId="07A9431A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20C63CA8">
            <w:pPr>
              <w:spacing w:after="40" w:line="240" w:lineRule="auto"/>
            </w:pPr>
            <w:r>
              <w:rPr>
                <w:b w:val="0"/>
                <w:sz w:val="18"/>
              </w:rPr>
              <w:t>1. 技术部有应用 A</w:t>
            </w:r>
          </w:p>
          <w:p w14:paraId="304779E7">
            <w:pPr>
              <w:spacing w:after="40" w:line="240" w:lineRule="auto"/>
            </w:pPr>
            <w:r>
              <w:rPr>
                <w:b w:val="0"/>
                <w:sz w:val="18"/>
              </w:rPr>
              <w:t>2. 产品部存在</w:t>
            </w:r>
          </w:p>
          <w:p w14:paraId="1221D043">
            <w:pPr>
              <w:spacing w:after="40" w:line="240" w:lineRule="auto"/>
            </w:pPr>
            <w:r>
              <w:rPr>
                <w:b w:val="0"/>
                <w:sz w:val="18"/>
              </w:rPr>
              <w:t>3. 产品部有成员王五（editor）</w:t>
            </w:r>
          </w:p>
        </w:tc>
      </w:tr>
      <w:tr w14:paraId="25A2429A">
        <w:trPr>
          <w:jc w:val="center"/>
        </w:trPr>
        <w:tc>
          <w:tcPr>
            <w:tcW w:w="4320" w:type="dxa"/>
          </w:tcPr>
          <w:p w14:paraId="6056F112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58C29640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6025351B">
            <w:pPr>
              <w:spacing w:after="40" w:line="240" w:lineRule="auto"/>
            </w:pPr>
            <w:r>
              <w:rPr>
                <w:b w:val="0"/>
                <w:sz w:val="18"/>
              </w:rPr>
              <w:t>2. 进入应用 A 概览</w:t>
            </w:r>
          </w:p>
          <w:p w14:paraId="0BF8B914">
            <w:pPr>
              <w:spacing w:after="40" w:line="240" w:lineRule="auto"/>
            </w:pPr>
            <w:r>
              <w:rPr>
                <w:b w:val="0"/>
                <w:sz w:val="18"/>
              </w:rPr>
              <w:t>3. 编辑发布部门，尝试勾选产品部</w:t>
            </w:r>
          </w:p>
          <w:p w14:paraId="3CA43414">
            <w:pPr>
              <w:spacing w:after="40" w:line="240" w:lineRule="auto"/>
            </w:pPr>
            <w:r>
              <w:rPr>
                <w:b w:val="0"/>
                <w:sz w:val="18"/>
              </w:rPr>
              <w:t>4. 改以租户管理员登录</w:t>
            </w:r>
          </w:p>
          <w:p w14:paraId="3EE2E7AA">
            <w:pPr>
              <w:spacing w:after="40" w:line="240" w:lineRule="auto"/>
            </w:pPr>
            <w:r>
              <w:rPr>
                <w:b w:val="0"/>
                <w:sz w:val="18"/>
              </w:rPr>
              <w:t>5. 概览勾选产品部并保存</w:t>
            </w:r>
          </w:p>
          <w:p w14:paraId="738F4E05">
            <w:pPr>
              <w:spacing w:after="40" w:line="240" w:lineRule="auto"/>
            </w:pPr>
            <w:r>
              <w:rPr>
                <w:b w:val="0"/>
                <w:sz w:val="18"/>
              </w:rPr>
              <w:t>6. 以产品部王五登录，进入探索</w:t>
            </w:r>
          </w:p>
          <w:p w14:paraId="71D87DE2">
            <w:pPr>
              <w:spacing w:after="40" w:line="240" w:lineRule="auto"/>
            </w:pPr>
            <w:r>
              <w:rPr>
                <w:b w:val="0"/>
                <w:sz w:val="18"/>
              </w:rPr>
              <w:t>7. 王五点击应用 A 运行</w:t>
            </w:r>
          </w:p>
          <w:p w14:paraId="0DF532C5">
            <w:pPr>
              <w:spacing w:after="40" w:line="240" w:lineRule="auto"/>
            </w:pPr>
            <w:r>
              <w:rPr>
                <w:b w:val="0"/>
                <w:sz w:val="18"/>
              </w:rPr>
              <w:t>8. 王五尝试进入工作室改应用 A 配置</w:t>
            </w:r>
          </w:p>
        </w:tc>
      </w:tr>
      <w:tr w14:paraId="2D467BA4">
        <w:trPr>
          <w:jc w:val="center"/>
        </w:trPr>
        <w:tc>
          <w:tcPr>
            <w:tcW w:w="4320" w:type="dxa"/>
          </w:tcPr>
          <w:p w14:paraId="04A8119D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31D73076">
            <w:pPr>
              <w:spacing w:after="40" w:line="240" w:lineRule="auto"/>
            </w:pPr>
            <w:r>
              <w:rPr>
                <w:b w:val="0"/>
                <w:sz w:val="18"/>
              </w:rPr>
              <w:t>1. 部门管理员不能勾选产品部（不在管辖范围）</w:t>
            </w:r>
          </w:p>
          <w:p w14:paraId="65540951">
            <w:pPr>
              <w:spacing w:after="40" w:line="240" w:lineRule="auto"/>
            </w:pPr>
            <w:r>
              <w:rPr>
                <w:b w:val="0"/>
                <w:sz w:val="18"/>
              </w:rPr>
              <w:t>2. 租户管理员发布到产品部成功</w:t>
            </w:r>
          </w:p>
          <w:p w14:paraId="58848BDB">
            <w:pPr>
              <w:spacing w:after="40" w:line="240" w:lineRule="auto"/>
            </w:pPr>
            <w:r>
              <w:rPr>
                <w:b w:val="0"/>
                <w:sz w:val="18"/>
              </w:rPr>
              <w:t>3. 王五探索可见应用 A</w:t>
            </w:r>
          </w:p>
          <w:p w14:paraId="6436634A">
            <w:pPr>
              <w:spacing w:after="40" w:line="240" w:lineRule="auto"/>
            </w:pPr>
            <w:r>
              <w:rPr>
                <w:b w:val="0"/>
                <w:sz w:val="18"/>
              </w:rPr>
              <w:t>4. 王五能运行应用 A</w:t>
            </w:r>
          </w:p>
          <w:p w14:paraId="2DDFC854">
            <w:pPr>
              <w:spacing w:after="40" w:line="240" w:lineRule="auto"/>
            </w:pPr>
            <w:r>
              <w:rPr>
                <w:b w:val="0"/>
                <w:sz w:val="18"/>
              </w:rPr>
              <w:t>5. 王五不能进工作室改配置（权责分离）</w:t>
            </w:r>
          </w:p>
        </w:tc>
      </w:tr>
      <w:tr w14:paraId="35835B65">
        <w:trPr>
          <w:jc w:val="center"/>
        </w:trPr>
        <w:tc>
          <w:tcPr>
            <w:tcW w:w="4320" w:type="dxa"/>
          </w:tcPr>
          <w:p w14:paraId="34A448EE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47DFFEC2">
            <w:pPr>
              <w:spacing w:after="40" w:line="240" w:lineRule="auto"/>
            </w:pPr>
            <w:r>
              <w:rPr>
                <w:b w:val="0"/>
                <w:sz w:val="18"/>
              </w:rPr>
              <w:t>1. 李四（技术部部门管理员）对应用 A「张三应用1」：publishable-departments 仅技术部+前端组+后端组（department_and_subdepartments），不含产品部；UI 发布弹窗中产品部等 checkbox disabled（与 UAT-069 同机制）。2. owner 将「张三应用1」发布到产品部成功（PUT 200，departments=[产品部]）。3. 王五探索 department-apps 接口含「张三应用1」（UI WEB APPS 区需安装记录，本构建探索页无安装入口，数据层可见）。4. 王五打开应用 A 运行链接显示「应用不可用」——查库系该应用历史数据缺模型配置（app_model_configs 0 行，parameters 接口对无配置应用返回 400 app_unavailable），与部门权限无关；改用同场景应用「张三建到前端组」（技术部子部门、已发产品部、有配置）验证：王五打开 /chat 链接成功进入聊天界面。5. 王五对「张三应用1」PUT 应用配置 403、PUT publish-departments 403，工作室列表不含该技术部应用（无编辑入口）</w:t>
            </w:r>
          </w:p>
        </w:tc>
      </w:tr>
      <w:tr w14:paraId="64F64CA2">
        <w:trPr>
          <w:jc w:val="center"/>
        </w:trPr>
        <w:tc>
          <w:tcPr>
            <w:tcW w:w="4320" w:type="dxa"/>
          </w:tcPr>
          <w:p w14:paraId="1F6B5DB3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220841F8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03624746">
        <w:trPr>
          <w:jc w:val="center"/>
        </w:trPr>
        <w:tc>
          <w:tcPr>
            <w:tcW w:w="4320" w:type="dxa"/>
          </w:tcPr>
          <w:p w14:paraId="3A971D36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7FBD66D2">
            <w:pPr>
              <w:spacing w:after="40" w:line="240" w:lineRule="auto"/>
            </w:pPr>
          </w:p>
        </w:tc>
      </w:tr>
      <w:tr w14:paraId="69124D52">
        <w:trPr>
          <w:jc w:val="center"/>
        </w:trPr>
        <w:tc>
          <w:tcPr>
            <w:tcW w:w="4320" w:type="dxa"/>
          </w:tcPr>
          <w:p w14:paraId="28888382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22FA0953">
            <w:pPr>
              <w:spacing w:after="40" w:line="240" w:lineRule="auto"/>
            </w:pPr>
            <w:r>
              <w:rPr>
                <w:b w:val="0"/>
                <w:sz w:val="18"/>
              </w:rPr>
              <w:t>2026-09-17 20:35</w:t>
            </w:r>
          </w:p>
        </w:tc>
      </w:tr>
      <w:tr w14:paraId="0C286D6F">
        <w:trPr>
          <w:jc w:val="center"/>
        </w:trPr>
        <w:tc>
          <w:tcPr>
            <w:tcW w:w="4320" w:type="dxa"/>
          </w:tcPr>
          <w:p w14:paraId="4D70D271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0FE0803E">
            <w:pPr>
              <w:spacing w:after="40" w:line="240" w:lineRule="auto"/>
            </w:pPr>
            <w:r>
              <w:rPr>
                <w:b w:val="0"/>
                <w:sz w:val="18"/>
              </w:rPr>
              <w:t>2026-09-17 20:35</w:t>
            </w:r>
          </w:p>
        </w:tc>
      </w:tr>
      <w:tr w14:paraId="3AC29928">
        <w:trPr>
          <w:jc w:val="center"/>
        </w:trPr>
        <w:tc>
          <w:tcPr>
            <w:tcW w:w="4320" w:type="dxa"/>
          </w:tcPr>
          <w:p w14:paraId="6EBF0C79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38D8EA23">
            <w:pPr>
              <w:spacing w:after="40" w:line="240" w:lineRule="auto"/>
            </w:pPr>
            <w:r>
              <w:rPr>
                <w:b w:val="0"/>
                <w:sz w:val="18"/>
              </w:rPr>
              <w:t>运行验证以「张三建到前端组」等价执行（张三应用1 为无模型配置的历史数据）；王五已由 normal 升为 editor 满足前置</w:t>
            </w:r>
          </w:p>
        </w:tc>
      </w:tr>
    </w:tbl>
    <w:p w14:paraId="2A9BEA2B"/>
    <w:p w14:paraId="6C1B0EA3">
      <w:pPr>
        <w:pStyle w:val="5"/>
      </w:pPr>
      <w:r>
        <w:t>UAT-099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2BF9B84">
        <w:trPr>
          <w:jc w:val="center"/>
        </w:trPr>
        <w:tc>
          <w:tcPr>
            <w:tcW w:w="4320" w:type="dxa"/>
            <w:shd w:val="clear" w:color="auto" w:fill="D9D9D9"/>
          </w:tcPr>
          <w:p w14:paraId="04EB2DEE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ED2D80F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4FD848D">
        <w:trPr>
          <w:jc w:val="center"/>
        </w:trPr>
        <w:tc>
          <w:tcPr>
            <w:tcW w:w="4320" w:type="dxa"/>
          </w:tcPr>
          <w:p w14:paraId="0769D9CE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30307A88">
            <w:pPr>
              <w:spacing w:after="40" w:line="240" w:lineRule="auto"/>
            </w:pPr>
            <w:r>
              <w:rPr>
                <w:b w:val="0"/>
                <w:sz w:val="18"/>
              </w:rPr>
              <w:t>UAT-099</w:t>
            </w:r>
          </w:p>
        </w:tc>
      </w:tr>
      <w:tr w14:paraId="3EA85528">
        <w:trPr>
          <w:jc w:val="center"/>
        </w:trPr>
        <w:tc>
          <w:tcPr>
            <w:tcW w:w="4320" w:type="dxa"/>
          </w:tcPr>
          <w:p w14:paraId="6ED7B9EF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4BABDFD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</w:tr>
      <w:tr w14:paraId="019B076D">
        <w:trPr>
          <w:jc w:val="center"/>
        </w:trPr>
        <w:tc>
          <w:tcPr>
            <w:tcW w:w="4320" w:type="dxa"/>
          </w:tcPr>
          <w:p w14:paraId="3FA9E434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6036FE57">
            <w:pPr>
              <w:spacing w:after="40" w:line="240" w:lineRule="auto"/>
            </w:pPr>
            <w:r>
              <w:rPr>
                <w:b w:val="0"/>
                <w:sz w:val="18"/>
              </w:rPr>
              <w:t>成员调岗后权限刷新</w:t>
            </w:r>
          </w:p>
        </w:tc>
      </w:tr>
      <w:tr w14:paraId="5E7FD739">
        <w:trPr>
          <w:jc w:val="center"/>
        </w:trPr>
        <w:tc>
          <w:tcPr>
            <w:tcW w:w="4320" w:type="dxa"/>
          </w:tcPr>
          <w:p w14:paraId="0D64977B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3A4F7518">
            <w:pPr>
              <w:spacing w:after="40" w:line="240" w:lineRule="auto"/>
            </w:pPr>
            <w:r>
              <w:rPr>
                <w:b w:val="0"/>
                <w:sz w:val="18"/>
              </w:rPr>
              <w:t>1. 张三属技术部，已创建应用 A（属技术部）</w:t>
            </w:r>
          </w:p>
          <w:p w14:paraId="611D36C8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技术部有已发布应用 B</w:t>
            </w:r>
          </w:p>
          <w:p w14:paraId="0D979C19">
            <w:pPr>
              <w:spacing w:after="40" w:line="240" w:lineRule="auto"/>
            </w:pPr>
            <w:r>
              <w:rPr>
                <w:b w:val="0"/>
                <w:sz w:val="18"/>
              </w:rPr>
              <w:t>3. 产品部有已发布应用 C</w:t>
            </w:r>
          </w:p>
          <w:p w14:paraId="03A324B0">
            <w:pPr>
              <w:spacing w:after="40" w:line="240" w:lineRule="auto"/>
            </w:pPr>
            <w:r>
              <w:rPr>
                <w:b w:val="0"/>
                <w:sz w:val="18"/>
              </w:rPr>
              <w:t>4. 产品部存在</w:t>
            </w:r>
          </w:p>
        </w:tc>
      </w:tr>
      <w:tr w14:paraId="5692FFFD">
        <w:trPr>
          <w:jc w:val="center"/>
        </w:trPr>
        <w:tc>
          <w:tcPr>
            <w:tcW w:w="4320" w:type="dxa"/>
          </w:tcPr>
          <w:p w14:paraId="76EFE501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401C1C55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3620F4AE">
            <w:pPr>
              <w:spacing w:after="40" w:line="240" w:lineRule="auto"/>
            </w:pPr>
            <w:r>
              <w:rPr>
                <w:b w:val="0"/>
                <w:sz w:val="18"/>
              </w:rPr>
              <w:t>2. 把张三从技术部移动到产品部</w:t>
            </w:r>
          </w:p>
          <w:p w14:paraId="3B113AEF">
            <w:pPr>
              <w:spacing w:after="40" w:line="240" w:lineRule="auto"/>
            </w:pPr>
            <w:r>
              <w:rPr>
                <w:b w:val="0"/>
                <w:sz w:val="18"/>
              </w:rPr>
              <w:t>3. 确认移动（应用 A 留在技术部）</w:t>
            </w:r>
          </w:p>
          <w:p w14:paraId="2313DCDE">
            <w:pPr>
              <w:spacing w:after="40" w:line="240" w:lineRule="auto"/>
            </w:pPr>
            <w:r>
              <w:rPr>
                <w:b w:val="0"/>
                <w:sz w:val="18"/>
              </w:rPr>
              <w:t>4. 以张三身份登录</w:t>
            </w:r>
          </w:p>
          <w:p w14:paraId="421B4878">
            <w:pPr>
              <w:spacing w:after="40" w:line="240" w:lineRule="auto"/>
            </w:pPr>
            <w:r>
              <w:rPr>
                <w:b w:val="0"/>
                <w:sz w:val="18"/>
              </w:rPr>
              <w:t>5. 查看工作室应用列表</w:t>
            </w:r>
          </w:p>
          <w:p w14:paraId="6FD3EC36">
            <w:pPr>
              <w:spacing w:after="40" w:line="240" w:lineRule="auto"/>
            </w:pPr>
            <w:r>
              <w:rPr>
                <w:b w:val="0"/>
                <w:sz w:val="18"/>
              </w:rPr>
              <w:t>6. 查看探索页面</w:t>
            </w:r>
          </w:p>
        </w:tc>
      </w:tr>
      <w:tr w14:paraId="104B7207">
        <w:trPr>
          <w:jc w:val="center"/>
        </w:trPr>
        <w:tc>
          <w:tcPr>
            <w:tcW w:w="4320" w:type="dxa"/>
          </w:tcPr>
          <w:p w14:paraId="4AF9D54B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4605B787">
            <w:pPr>
              <w:spacing w:after="40" w:line="240" w:lineRule="auto"/>
            </w:pPr>
            <w:r>
              <w:rPr>
                <w:b w:val="0"/>
                <w:sz w:val="18"/>
              </w:rPr>
              <w:t>1. 移动成功</w:t>
            </w:r>
          </w:p>
          <w:p w14:paraId="3D3DCB4C">
            <w:pPr>
              <w:spacing w:after="40" w:line="240" w:lineRule="auto"/>
            </w:pPr>
            <w:r>
              <w:rPr>
                <w:b w:val="0"/>
                <w:sz w:val="18"/>
              </w:rPr>
              <w:t>2. 工作室不显示技术部应用 A（归属未变）</w:t>
            </w:r>
          </w:p>
          <w:p w14:paraId="4F87D7B6">
            <w:pPr>
              <w:spacing w:after="40" w:line="240" w:lineRule="auto"/>
            </w:pPr>
            <w:r>
              <w:rPr>
                <w:b w:val="0"/>
                <w:sz w:val="18"/>
              </w:rPr>
              <w:t>3. 工作室显示产品部应用</w:t>
            </w:r>
          </w:p>
          <w:p w14:paraId="48064D46">
            <w:pPr>
              <w:spacing w:after="40" w:line="240" w:lineRule="auto"/>
            </w:pPr>
            <w:r>
              <w:rPr>
                <w:b w:val="0"/>
                <w:sz w:val="18"/>
              </w:rPr>
              <w:t>4. 探索不显示技术部已发布应用 B</w:t>
            </w:r>
          </w:p>
          <w:p w14:paraId="2746D7B9">
            <w:pPr>
              <w:spacing w:after="40" w:line="240" w:lineRule="auto"/>
            </w:pPr>
            <w:r>
              <w:rPr>
                <w:b w:val="0"/>
                <w:sz w:val="18"/>
              </w:rPr>
              <w:t>5. 探索显示产品部已发布应用 C</w:t>
            </w:r>
          </w:p>
        </w:tc>
      </w:tr>
      <w:tr w14:paraId="5EEFEDA2">
        <w:trPr>
          <w:jc w:val="center"/>
        </w:trPr>
        <w:tc>
          <w:tcPr>
            <w:tcW w:w="4320" w:type="dxa"/>
          </w:tcPr>
          <w:p w14:paraId="5E08D79F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6B48EBDC">
            <w:pPr>
              <w:spacing w:after="40" w:line="240" w:lineRule="auto"/>
            </w:pPr>
            <w:r>
              <w:rPr>
                <w:b w:val="0"/>
                <w:sz w:val="18"/>
              </w:rPr>
              <w:t>1. owner 将张三从技术部移到产品部成功（PUT departments/{id}/members 200；部门管理员身份随之取消，与 UAT-029 一致）。2. 张三（创建者）工作室不再显示技术部应用 A「张三应用1」及自建「张三建到前端组」（归属未变，仍属技术部/前端组）。3. 工作室显示产品部 5 个应用（生命周期测试、UAT047选产品部、产品部应用B2、UAT发布应用、产品部应用B）。4. 张三探索 department-apps 与页面均不含仅发技术部的「技术部应用A」。5. 探索显示已发产品部的应用（张三建到前端组、产品部应用B、UAT发布应用）。测后 owner 已将张三移回技术部并恢复部门管理员</w:t>
            </w:r>
          </w:p>
        </w:tc>
      </w:tr>
      <w:tr w14:paraId="48B5204E">
        <w:trPr>
          <w:jc w:val="center"/>
        </w:trPr>
        <w:tc>
          <w:tcPr>
            <w:tcW w:w="4320" w:type="dxa"/>
          </w:tcPr>
          <w:p w14:paraId="74A3391F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0C6E8324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D09399B">
        <w:trPr>
          <w:jc w:val="center"/>
        </w:trPr>
        <w:tc>
          <w:tcPr>
            <w:tcW w:w="4320" w:type="dxa"/>
          </w:tcPr>
          <w:p w14:paraId="0EBD4ACD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EDD105D">
            <w:pPr>
              <w:spacing w:after="40" w:line="240" w:lineRule="auto"/>
            </w:pPr>
          </w:p>
        </w:tc>
      </w:tr>
      <w:tr w14:paraId="7EF1D781">
        <w:trPr>
          <w:jc w:val="center"/>
        </w:trPr>
        <w:tc>
          <w:tcPr>
            <w:tcW w:w="4320" w:type="dxa"/>
          </w:tcPr>
          <w:p w14:paraId="44D8CD68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37A3B255">
            <w:pPr>
              <w:spacing w:after="40" w:line="240" w:lineRule="auto"/>
            </w:pPr>
            <w:r>
              <w:rPr>
                <w:b w:val="0"/>
                <w:sz w:val="18"/>
              </w:rPr>
              <w:t>2026-09-17 20:45</w:t>
            </w:r>
          </w:p>
        </w:tc>
      </w:tr>
      <w:tr w14:paraId="04C83DAF">
        <w:trPr>
          <w:jc w:val="center"/>
        </w:trPr>
        <w:tc>
          <w:tcPr>
            <w:tcW w:w="4320" w:type="dxa"/>
          </w:tcPr>
          <w:p w14:paraId="41441DF6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6707B09C">
            <w:pPr>
              <w:spacing w:after="40" w:line="240" w:lineRule="auto"/>
            </w:pPr>
            <w:r>
              <w:rPr>
                <w:b w:val="0"/>
                <w:sz w:val="18"/>
              </w:rPr>
              <w:t>2026-09-17 20:45</w:t>
            </w:r>
          </w:p>
        </w:tc>
      </w:tr>
      <w:tr w14:paraId="734DBB14">
        <w:trPr>
          <w:jc w:val="center"/>
        </w:trPr>
        <w:tc>
          <w:tcPr>
            <w:tcW w:w="4320" w:type="dxa"/>
          </w:tcPr>
          <w:p w14:paraId="71066D00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5F668315">
            <w:pPr>
              <w:spacing w:after="40" w:line="240" w:lineRule="auto"/>
            </w:pPr>
            <w:r>
              <w:rPr>
                <w:b w:val="0"/>
                <w:sz w:val="18"/>
              </w:rPr>
              <w:t>应用 B=技术部应用A（发技术部）、应用 C=张三建到前端组（发产品部）；移动接口附带 400 mail from is not set（通知阶段），数据已生效，与 UAT-029 同</w:t>
            </w:r>
          </w:p>
        </w:tc>
      </w:tr>
    </w:tbl>
    <w:p w14:paraId="76EE08BD"/>
    <w:p w14:paraId="276AB3CA">
      <w:pPr>
        <w:pStyle w:val="5"/>
      </w:pPr>
      <w:r>
        <w:t>UAT-100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DCD11FC">
        <w:trPr>
          <w:jc w:val="center"/>
        </w:trPr>
        <w:tc>
          <w:tcPr>
            <w:tcW w:w="4320" w:type="dxa"/>
            <w:shd w:val="clear" w:color="auto" w:fill="D9D9D9"/>
          </w:tcPr>
          <w:p w14:paraId="3F106EFF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2004A459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C7FCDBE">
        <w:trPr>
          <w:jc w:val="center"/>
        </w:trPr>
        <w:tc>
          <w:tcPr>
            <w:tcW w:w="4320" w:type="dxa"/>
          </w:tcPr>
          <w:p w14:paraId="4EF8CCED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7399FE49">
            <w:pPr>
              <w:spacing w:after="40" w:line="240" w:lineRule="auto"/>
            </w:pPr>
            <w:r>
              <w:rPr>
                <w:b w:val="0"/>
                <w:sz w:val="18"/>
              </w:rPr>
              <w:t>UAT-100</w:t>
            </w:r>
          </w:p>
        </w:tc>
      </w:tr>
      <w:tr w14:paraId="4600F114">
        <w:trPr>
          <w:jc w:val="center"/>
        </w:trPr>
        <w:tc>
          <w:tcPr>
            <w:tcW w:w="4320" w:type="dxa"/>
          </w:tcPr>
          <w:p w14:paraId="0716B9F5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66B5C339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</w:tr>
      <w:tr w14:paraId="32FAEA92">
        <w:trPr>
          <w:jc w:val="center"/>
        </w:trPr>
        <w:tc>
          <w:tcPr>
            <w:tcW w:w="4320" w:type="dxa"/>
          </w:tcPr>
          <w:p w14:paraId="2D9C7181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4DE50933">
            <w:pPr>
              <w:spacing w:after="40" w:line="240" w:lineRule="auto"/>
            </w:pPr>
            <w:r>
              <w:rPr>
                <w:b w:val="0"/>
                <w:sz w:val="18"/>
              </w:rPr>
              <w:t>嵌入集成全流程</w:t>
            </w:r>
          </w:p>
        </w:tc>
      </w:tr>
      <w:tr w14:paraId="40A5A787">
        <w:trPr>
          <w:jc w:val="center"/>
        </w:trPr>
        <w:tc>
          <w:tcPr>
            <w:tcW w:w="4320" w:type="dxa"/>
          </w:tcPr>
          <w:p w14:paraId="3D846560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661537E7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 editor 张三登录</w:t>
            </w:r>
          </w:p>
          <w:p w14:paraId="19DB7ABE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技术部有应用 A</w:t>
            </w:r>
          </w:p>
          <w:p w14:paraId="72349296">
            <w:pPr>
              <w:spacing w:after="40" w:line="240" w:lineRule="auto"/>
            </w:pPr>
            <w:r>
              <w:rPr>
                <w:b w:val="0"/>
                <w:sz w:val="18"/>
              </w:rPr>
              <w:t>3. 已配置可用模型</w:t>
            </w:r>
          </w:p>
        </w:tc>
      </w:tr>
      <w:tr w14:paraId="4F89B99E">
        <w:trPr>
          <w:jc w:val="center"/>
        </w:trPr>
        <w:tc>
          <w:tcPr>
            <w:tcW w:w="4320" w:type="dxa"/>
          </w:tcPr>
          <w:p w14:paraId="480D51F2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277CE398">
            <w:pPr>
              <w:spacing w:after="40" w:line="240" w:lineRule="auto"/>
            </w:pPr>
            <w:r>
              <w:rPr>
                <w:b w:val="0"/>
                <w:sz w:val="18"/>
              </w:rPr>
              <w:t>1. 工作室进入应用 A</w:t>
            </w:r>
          </w:p>
          <w:p w14:paraId="3B79C5CE">
            <w:pPr>
              <w:spacing w:after="40" w:line="240" w:lineRule="auto"/>
            </w:pPr>
            <w:r>
              <w:rPr>
                <w:b w:val="0"/>
                <w:sz w:val="18"/>
              </w:rPr>
              <w:t>2. 概览启用站点</w:t>
            </w:r>
          </w:p>
          <w:p w14:paraId="0A23C934">
            <w:pPr>
              <w:spacing w:after="40" w:line="240" w:lineRule="auto"/>
            </w:pPr>
            <w:r>
              <w:rPr>
                <w:b w:val="0"/>
                <w:sz w:val="18"/>
              </w:rPr>
              <w:t>3. 发布并勾选技术部保存</w:t>
            </w:r>
          </w:p>
          <w:p w14:paraId="45183177">
            <w:pPr>
              <w:spacing w:after="40" w:line="240" w:lineRule="auto"/>
            </w:pPr>
            <w:r>
              <w:rPr>
                <w:b w:val="0"/>
                <w:sz w:val="18"/>
              </w:rPr>
              <w:t>4. 点击「嵌入」，复制 iframe 代码</w:t>
            </w:r>
          </w:p>
          <w:p w14:paraId="4A759D7F">
            <w:pPr>
              <w:spacing w:after="40" w:line="240" w:lineRule="auto"/>
            </w:pPr>
            <w:r>
              <w:rPr>
                <w:b w:val="0"/>
                <w:sz w:val="18"/>
              </w:rPr>
              <w:t>5. 在新浏览器窗口（无登录 Cookie）打开嵌入 URL</w:t>
            </w:r>
          </w:p>
          <w:p w14:paraId="3A328E3C">
            <w:pPr>
              <w:spacing w:after="40" w:line="240" w:lineRule="auto"/>
            </w:pPr>
            <w:r>
              <w:rPr>
                <w:b w:val="0"/>
                <w:sz w:val="18"/>
              </w:rPr>
              <w:t>6. 在嵌入页发送一条消息</w:t>
            </w:r>
          </w:p>
          <w:p w14:paraId="701F600F">
            <w:pPr>
              <w:spacing w:after="40" w:line="240" w:lineRule="auto"/>
            </w:pPr>
            <w:r>
              <w:rPr>
                <w:b w:val="0"/>
                <w:sz w:val="18"/>
              </w:rPr>
              <w:t>7. 回到概览，点击「重置嵌入凭证」</w:t>
            </w:r>
          </w:p>
          <w:p w14:paraId="03F7B55C">
            <w:pPr>
              <w:spacing w:after="40" w:line="240" w:lineRule="auto"/>
            </w:pPr>
            <w:r>
              <w:rPr>
                <w:b w:val="0"/>
                <w:sz w:val="18"/>
              </w:rPr>
              <w:t>8. 在原窗口用旧嵌入 URL 再发消息</w:t>
            </w:r>
          </w:p>
          <w:p w14:paraId="08AE7CA4">
            <w:pPr>
              <w:spacing w:after="40" w:line="240" w:lineRule="auto"/>
            </w:pPr>
            <w:r>
              <w:rPr>
                <w:b w:val="0"/>
                <w:sz w:val="18"/>
              </w:rPr>
              <w:t>9. 复制新嵌入 URL，在新窗口打开并发消息</w:t>
            </w:r>
          </w:p>
        </w:tc>
      </w:tr>
      <w:tr w14:paraId="07FF1EC8">
        <w:trPr>
          <w:jc w:val="center"/>
        </w:trPr>
        <w:tc>
          <w:tcPr>
            <w:tcW w:w="4320" w:type="dxa"/>
          </w:tcPr>
          <w:p w14:paraId="1A9A7F56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2A10BAA7">
            <w:pPr>
              <w:spacing w:after="40" w:line="240" w:lineRule="auto"/>
            </w:pPr>
            <w:r>
              <w:rPr>
                <w:b w:val="0"/>
                <w:sz w:val="18"/>
              </w:rPr>
              <w:t>1. 站点启用成功</w:t>
            </w:r>
          </w:p>
          <w:p w14:paraId="71F986F5">
            <w:pPr>
              <w:spacing w:after="40" w:line="240" w:lineRule="auto"/>
            </w:pPr>
            <w:r>
              <w:rPr>
                <w:b w:val="0"/>
                <w:sz w:val="18"/>
              </w:rPr>
              <w:t>2. 发布成功</w:t>
            </w:r>
          </w:p>
          <w:p w14:paraId="77F684D2">
            <w:pPr>
              <w:spacing w:after="40" w:line="240" w:lineRule="auto"/>
            </w:pPr>
            <w:r>
              <w:rPr>
                <w:b w:val="0"/>
                <w:sz w:val="18"/>
              </w:rPr>
              <w:t>3. 嵌入 URL 含 embed_token</w:t>
            </w:r>
          </w:p>
          <w:p w14:paraId="6F3674EC">
            <w:pPr>
              <w:spacing w:after="40" w:line="240" w:lineRule="auto"/>
            </w:pPr>
            <w:r>
              <w:rPr>
                <w:b w:val="0"/>
                <w:sz w:val="18"/>
              </w:rPr>
              <w:t>4. 无登录墙可打开嵌入页</w:t>
            </w:r>
          </w:p>
          <w:p w14:paraId="6CCF0A6B">
            <w:pPr>
              <w:spacing w:after="40" w:line="240" w:lineRule="auto"/>
            </w:pPr>
            <w:r>
              <w:rPr>
                <w:b w:val="0"/>
                <w:sz w:val="18"/>
              </w:rPr>
              <w:t>5. 嵌入页能发消息</w:t>
            </w:r>
          </w:p>
          <w:p w14:paraId="526AEE58">
            <w:pPr>
              <w:spacing w:after="40" w:line="240" w:lineRule="auto"/>
            </w:pPr>
            <w:r>
              <w:rPr>
                <w:b w:val="0"/>
                <w:sz w:val="18"/>
              </w:rPr>
              <w:t>6. 重置凭证成功</w:t>
            </w:r>
          </w:p>
          <w:p w14:paraId="3A0CDF56">
            <w:pPr>
              <w:spacing w:after="40" w:line="240" w:lineRule="auto"/>
            </w:pPr>
            <w:r>
              <w:rPr>
                <w:b w:val="0"/>
                <w:sz w:val="18"/>
              </w:rPr>
              <w:t>7. 旧嵌入 URL 不能发消息</w:t>
            </w:r>
          </w:p>
          <w:p w14:paraId="01D70B7A">
            <w:pPr>
              <w:spacing w:after="40" w:line="240" w:lineRule="auto"/>
            </w:pPr>
            <w:r>
              <w:rPr>
                <w:b w:val="0"/>
                <w:sz w:val="18"/>
              </w:rPr>
              <w:t>8. 新嵌入 URL 能发消息</w:t>
            </w:r>
          </w:p>
        </w:tc>
      </w:tr>
      <w:tr w14:paraId="53F3B518">
        <w:trPr>
          <w:jc w:val="center"/>
        </w:trPr>
        <w:tc>
          <w:tcPr>
            <w:tcW w:w="4320" w:type="dxa"/>
          </w:tcPr>
          <w:p w14:paraId="6535CA20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2B362C9C">
            <w:pPr>
              <w:spacing w:after="40" w:line="240" w:lineRule="auto"/>
            </w:pPr>
            <w:r>
              <w:rPr>
                <w:b w:val="0"/>
                <w:sz w:val="18"/>
              </w:rPr>
              <w:t>补跑（已配置模型供应商）。1. 站点启用成功（enable_site=true）。2. 已发布技术部（发布记录保留）。3. 张三会话 GET embed-token 返回 chatbot_path 含 /chatbot/{code}?embed_token=（概览嵌入按钮受本构建渲染限制，与 UAT-084 同路径）。4. isolated 无 Cookie 上下文打开嵌入 URL 直接进入聊天页（无登录墙）。5. 嵌入页发消息「请只回复两个字：嵌入OK」收到回复「嵌入OK」。6. POST embed-token/reset 返回 200，站点码 Gsr7ePAj4S2sYf0m 不变。7. 原窗口用旧凭证再发消息被服务端 401 拒绝（「Anonymous access is not allowed under department access control」），不能发消息（前端仅转圈无显式错误文案，属体验问题）。8. 新嵌入 URL 在另一无 Cookie 上下文打开并收到回复「新凭证好」</w:t>
            </w:r>
          </w:p>
        </w:tc>
      </w:tr>
      <w:tr w14:paraId="4115E111">
        <w:trPr>
          <w:jc w:val="center"/>
        </w:trPr>
        <w:tc>
          <w:tcPr>
            <w:tcW w:w="4320" w:type="dxa"/>
          </w:tcPr>
          <w:p w14:paraId="161BAA68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433F5910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5BB83881">
        <w:trPr>
          <w:jc w:val="center"/>
        </w:trPr>
        <w:tc>
          <w:tcPr>
            <w:tcW w:w="4320" w:type="dxa"/>
          </w:tcPr>
          <w:p w14:paraId="0E8C9ADF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324729CD">
            <w:pPr>
              <w:spacing w:after="40" w:line="240" w:lineRule="auto"/>
            </w:pPr>
          </w:p>
        </w:tc>
      </w:tr>
      <w:tr w14:paraId="588EF777">
        <w:trPr>
          <w:jc w:val="center"/>
        </w:trPr>
        <w:tc>
          <w:tcPr>
            <w:tcW w:w="4320" w:type="dxa"/>
          </w:tcPr>
          <w:p w14:paraId="4DB40245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6F3CB750">
            <w:pPr>
              <w:spacing w:after="40" w:line="240" w:lineRule="auto"/>
            </w:pPr>
            <w:r>
              <w:rPr>
                <w:b w:val="0"/>
                <w:sz w:val="18"/>
              </w:rPr>
              <w:t>2026-09-17 23:05</w:t>
            </w:r>
          </w:p>
        </w:tc>
      </w:tr>
      <w:tr w14:paraId="6B376726">
        <w:trPr>
          <w:jc w:val="center"/>
        </w:trPr>
        <w:tc>
          <w:tcPr>
            <w:tcW w:w="4320" w:type="dxa"/>
          </w:tcPr>
          <w:p w14:paraId="6E710533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03A793C0">
            <w:pPr>
              <w:spacing w:after="40" w:line="240" w:lineRule="auto"/>
            </w:pPr>
            <w:r>
              <w:rPr>
                <w:b w:val="0"/>
                <w:sz w:val="18"/>
              </w:rPr>
              <w:t>2026-09-17 23:05</w:t>
            </w:r>
          </w:p>
        </w:tc>
      </w:tr>
      <w:tr w14:paraId="308E26A8">
        <w:trPr>
          <w:jc w:val="center"/>
        </w:trPr>
        <w:tc>
          <w:tcPr>
            <w:tcW w:w="4320" w:type="dxa"/>
          </w:tcPr>
          <w:p w14:paraId="37EA09E9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1FC2857F">
            <w:pPr>
              <w:spacing w:after="40" w:line="240" w:lineRule="auto"/>
            </w:pPr>
            <w:r>
              <w:rPr>
                <w:b w:val="0"/>
                <w:sz w:val="18"/>
              </w:rPr>
              <w:t>旧嵌入页在已加载窗口继续用缓存 passport，服务端拒绝但前端未提示，建议补充失效提示</w:t>
            </w:r>
          </w:p>
        </w:tc>
      </w:tr>
    </w:tbl>
    <w:p w14:paraId="54422C69"/>
    <w:p w14:paraId="5B78118E">
      <w:pPr>
        <w:pStyle w:val="5"/>
      </w:pPr>
      <w:r>
        <w:t>UAT-101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9011453">
        <w:trPr>
          <w:jc w:val="center"/>
        </w:trPr>
        <w:tc>
          <w:tcPr>
            <w:tcW w:w="4320" w:type="dxa"/>
            <w:shd w:val="clear" w:color="auto" w:fill="D9D9D9"/>
          </w:tcPr>
          <w:p w14:paraId="31D996D6">
            <w:pPr>
              <w:spacing w:after="4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DF6597C">
            <w:pPr>
              <w:spacing w:after="4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4413B7E3">
        <w:trPr>
          <w:jc w:val="center"/>
        </w:trPr>
        <w:tc>
          <w:tcPr>
            <w:tcW w:w="4320" w:type="dxa"/>
          </w:tcPr>
          <w:p w14:paraId="6A72122B">
            <w:pPr>
              <w:spacing w:after="40" w:line="240" w:lineRule="auto"/>
            </w:pPr>
            <w:r>
              <w:rPr>
                <w:b w:val="0"/>
                <w:sz w:val="18"/>
              </w:rPr>
              <w:t>编号</w:t>
            </w:r>
          </w:p>
        </w:tc>
        <w:tc>
          <w:tcPr>
            <w:tcW w:w="4320" w:type="dxa"/>
          </w:tcPr>
          <w:p w14:paraId="2011AA52">
            <w:pPr>
              <w:spacing w:after="40" w:line="240" w:lineRule="auto"/>
            </w:pPr>
            <w:r>
              <w:rPr>
                <w:b w:val="0"/>
                <w:sz w:val="18"/>
              </w:rPr>
              <w:t>UAT-101</w:t>
            </w:r>
          </w:p>
        </w:tc>
      </w:tr>
      <w:tr w14:paraId="5BD6BBDA">
        <w:trPr>
          <w:jc w:val="center"/>
        </w:trPr>
        <w:tc>
          <w:tcPr>
            <w:tcW w:w="4320" w:type="dxa"/>
          </w:tcPr>
          <w:p w14:paraId="5037F04E">
            <w:pPr>
              <w:spacing w:after="40" w:line="240" w:lineRule="auto"/>
            </w:pPr>
            <w:r>
              <w:rPr>
                <w:b w:val="0"/>
                <w:sz w:val="18"/>
              </w:rPr>
              <w:t>模块</w:t>
            </w:r>
          </w:p>
        </w:tc>
        <w:tc>
          <w:tcPr>
            <w:tcW w:w="4320" w:type="dxa"/>
          </w:tcPr>
          <w:p w14:paraId="5FCE5E2C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</w:tr>
      <w:tr w14:paraId="215D5C11">
        <w:trPr>
          <w:jc w:val="center"/>
        </w:trPr>
        <w:tc>
          <w:tcPr>
            <w:tcW w:w="4320" w:type="dxa"/>
          </w:tcPr>
          <w:p w14:paraId="1D146727">
            <w:pPr>
              <w:spacing w:after="40" w:line="240" w:lineRule="auto"/>
            </w:pPr>
            <w:r>
              <w:rPr>
                <w:b w:val="0"/>
                <w:sz w:val="18"/>
              </w:rPr>
              <w:t>目的</w:t>
            </w:r>
          </w:p>
        </w:tc>
        <w:tc>
          <w:tcPr>
            <w:tcW w:w="4320" w:type="dxa"/>
          </w:tcPr>
          <w:p w14:paraId="4F6B59BE">
            <w:pPr>
              <w:spacing w:after="40" w:line="240" w:lineRule="auto"/>
            </w:pPr>
            <w:r>
              <w:rPr>
                <w:b w:val="0"/>
                <w:sz w:val="18"/>
              </w:rPr>
              <w:t>模型权限配置到恢复</w:t>
            </w:r>
          </w:p>
        </w:tc>
      </w:tr>
      <w:tr w14:paraId="2540B6B3">
        <w:trPr>
          <w:jc w:val="center"/>
        </w:trPr>
        <w:tc>
          <w:tcPr>
            <w:tcW w:w="4320" w:type="dxa"/>
          </w:tcPr>
          <w:p w14:paraId="034131E7">
            <w:pPr>
              <w:spacing w:after="40" w:line="240" w:lineRule="auto"/>
            </w:pPr>
            <w:r>
              <w:rPr>
                <w:b w:val="0"/>
                <w:sz w:val="18"/>
              </w:rPr>
              <w:t>前置</w:t>
            </w:r>
          </w:p>
        </w:tc>
        <w:tc>
          <w:tcPr>
            <w:tcW w:w="4320" w:type="dxa"/>
          </w:tcPr>
          <w:p w14:paraId="5EF6ABFE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4E280268">
            <w:pPr>
              <w:spacing w:after="40" w:line="240" w:lineRule="auto"/>
            </w:pPr>
            <w:r>
              <w:rPr>
                <w:b w:val="0"/>
                <w:sz w:val="18"/>
              </w:rPr>
              <w:t>2. 技术部 editor 张三</w:t>
            </w:r>
          </w:p>
          <w:p w14:paraId="73481AF3">
            <w:pPr>
              <w:spacing w:after="40" w:line="240" w:lineRule="auto"/>
            </w:pPr>
            <w:r>
              <w:rPr>
                <w:b w:val="0"/>
                <w:sz w:val="18"/>
              </w:rPr>
              <w:t>3. 系统已配置多个 LLM 模型（含 M1、M2）</w:t>
            </w:r>
          </w:p>
        </w:tc>
      </w:tr>
      <w:tr w14:paraId="39B673A6">
        <w:trPr>
          <w:jc w:val="center"/>
        </w:trPr>
        <w:tc>
          <w:tcPr>
            <w:tcW w:w="4320" w:type="dxa"/>
          </w:tcPr>
          <w:p w14:paraId="1525C1DC">
            <w:pPr>
              <w:spacing w:after="40" w:line="240" w:lineRule="auto"/>
            </w:pPr>
            <w:r>
              <w:rPr>
                <w:b w:val="0"/>
                <w:sz w:val="18"/>
              </w:rPr>
              <w:t>步骤</w:t>
            </w:r>
          </w:p>
        </w:tc>
        <w:tc>
          <w:tcPr>
            <w:tcW w:w="4320" w:type="dxa"/>
          </w:tcPr>
          <w:p w14:paraId="6D8459A6">
            <w:pPr>
              <w:spacing w:after="40" w:line="240" w:lineRule="auto"/>
            </w:pPr>
            <w:r>
              <w:rPr>
                <w:b w:val="0"/>
                <w:sz w:val="18"/>
              </w:rPr>
              <w:t>1. 进入「设置 &gt; 成员」</w:t>
            </w:r>
          </w:p>
          <w:p w14:paraId="461D63B6">
            <w:pPr>
              <w:spacing w:after="40" w:line="240" w:lineRule="auto"/>
            </w:pPr>
            <w:r>
              <w:rPr>
                <w:b w:val="0"/>
                <w:sz w:val="18"/>
              </w:rPr>
              <w:t>2. 找到张三，点击「模型权限」</w:t>
            </w:r>
          </w:p>
          <w:p w14:paraId="6911BC4B">
            <w:pPr>
              <w:spacing w:after="40" w:line="240" w:lineRule="auto"/>
            </w:pPr>
            <w:r>
              <w:rPr>
                <w:b w:val="0"/>
                <w:sz w:val="18"/>
              </w:rPr>
              <w:t>3. 只勾选 M1 并保存</w:t>
            </w:r>
          </w:p>
          <w:p w14:paraId="77D1363A">
            <w:pPr>
              <w:spacing w:after="40" w:line="240" w:lineRule="auto"/>
            </w:pPr>
            <w:r>
              <w:rPr>
                <w:b w:val="0"/>
                <w:sz w:val="18"/>
              </w:rPr>
              <w:t>4. 以张三登录，打开应用模型选择器</w:t>
            </w:r>
          </w:p>
          <w:p w14:paraId="74FF0608">
            <w:pPr>
              <w:spacing w:after="40" w:line="240" w:lineRule="auto"/>
            </w:pPr>
            <w:r>
              <w:rPr>
                <w:b w:val="0"/>
                <w:sz w:val="18"/>
              </w:rPr>
              <w:t>5. 确认只见 M1（及系统默认模型）</w:t>
            </w:r>
          </w:p>
          <w:p w14:paraId="01BB2A92">
            <w:pPr>
              <w:spacing w:after="40" w:line="240" w:lineRule="auto"/>
            </w:pPr>
            <w:r>
              <w:rPr>
                <w:b w:val="0"/>
                <w:sz w:val="18"/>
              </w:rPr>
              <w:t>6. 回到租户管理员，模型权限弹窗全选该类型</w:t>
            </w:r>
          </w:p>
          <w:p w14:paraId="7685569A">
            <w:pPr>
              <w:spacing w:after="40" w:line="240" w:lineRule="auto"/>
            </w:pPr>
            <w:r>
              <w:rPr>
                <w:b w:val="0"/>
                <w:sz w:val="18"/>
              </w:rPr>
              <w:t>7. 保存</w:t>
            </w:r>
          </w:p>
          <w:p w14:paraId="6561730C">
            <w:pPr>
              <w:spacing w:after="40" w:line="240" w:lineRule="auto"/>
            </w:pPr>
            <w:r>
              <w:rPr>
                <w:b w:val="0"/>
                <w:sz w:val="18"/>
              </w:rPr>
              <w:t>8. 以张三刷新应用模型选择器</w:t>
            </w:r>
          </w:p>
        </w:tc>
      </w:tr>
      <w:tr w14:paraId="7E38EF6A">
        <w:trPr>
          <w:jc w:val="center"/>
        </w:trPr>
        <w:tc>
          <w:tcPr>
            <w:tcW w:w="4320" w:type="dxa"/>
          </w:tcPr>
          <w:p w14:paraId="2B8FD065">
            <w:pPr>
              <w:spacing w:after="40" w:line="240" w:lineRule="auto"/>
            </w:pPr>
            <w:r>
              <w:rPr>
                <w:b w:val="0"/>
                <w:sz w:val="18"/>
              </w:rPr>
              <w:t>预期</w:t>
            </w:r>
          </w:p>
        </w:tc>
        <w:tc>
          <w:tcPr>
            <w:tcW w:w="4320" w:type="dxa"/>
          </w:tcPr>
          <w:p w14:paraId="7D015D67">
            <w:pPr>
              <w:spacing w:after="40" w:line="240" w:lineRule="auto"/>
            </w:pPr>
            <w:r>
              <w:rPr>
                <w:b w:val="0"/>
                <w:sz w:val="18"/>
              </w:rPr>
              <w:t>1. 白名单保存成功</w:t>
            </w:r>
          </w:p>
          <w:p w14:paraId="01E6D50C">
            <w:pPr>
              <w:spacing w:after="40" w:line="240" w:lineRule="auto"/>
            </w:pPr>
            <w:r>
              <w:rPr>
                <w:b w:val="0"/>
                <w:sz w:val="18"/>
              </w:rPr>
              <w:t>2. 张三选择器只见 M1（及默认锁定模型）</w:t>
            </w:r>
          </w:p>
          <w:p w14:paraId="2572EE8A">
            <w:pPr>
              <w:spacing w:after="40" w:line="240" w:lineRule="auto"/>
            </w:pPr>
            <w:r>
              <w:rPr>
                <w:b w:val="0"/>
                <w:sz w:val="18"/>
              </w:rPr>
              <w:t>3. 全选保存成功</w:t>
            </w:r>
          </w:p>
          <w:p w14:paraId="1938CDBA">
            <w:pPr>
              <w:spacing w:after="40" w:line="240" w:lineRule="auto"/>
            </w:pPr>
            <w:r>
              <w:rPr>
                <w:b w:val="0"/>
                <w:sz w:val="18"/>
              </w:rPr>
              <w:t>4. 张三选择器恢复可见全部模型</w:t>
            </w:r>
          </w:p>
        </w:tc>
      </w:tr>
      <w:tr w14:paraId="030358BF">
        <w:trPr>
          <w:jc w:val="center"/>
        </w:trPr>
        <w:tc>
          <w:tcPr>
            <w:tcW w:w="4320" w:type="dxa"/>
          </w:tcPr>
          <w:p w14:paraId="16C8DDBC">
            <w:pPr>
              <w:spacing w:after="40" w:line="24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320" w:type="dxa"/>
          </w:tcPr>
          <w:p w14:paraId="54FFEEA5">
            <w:pPr>
              <w:spacing w:after="40" w:line="240" w:lineRule="auto"/>
            </w:pPr>
            <w:r>
              <w:rPr>
                <w:b w:val="0"/>
                <w:sz w:val="18"/>
              </w:rPr>
              <w:t>补跑。完整闭环：owner 将张三白名单配为部分（qwen3.7-plus/flash，重开弹窗验证持久化）→ 张三接口只见默认锁定 qwen3.8-max+2 项 → owner 弹窗「全部模型」全选保存成功 → 张三接口恢复全量 78 项。步骤 4/8 的「应用模型选择器」受本构建编排页渲染缺陷影响无法 UI 展开（owner 同样复现），以 model-types 接口返回等价验证</w:t>
            </w:r>
          </w:p>
        </w:tc>
      </w:tr>
      <w:tr w14:paraId="0D9B9DAA">
        <w:trPr>
          <w:jc w:val="center"/>
        </w:trPr>
        <w:tc>
          <w:tcPr>
            <w:tcW w:w="4320" w:type="dxa"/>
          </w:tcPr>
          <w:p w14:paraId="751E7566">
            <w:pPr>
              <w:spacing w:after="40" w:line="240" w:lineRule="auto"/>
            </w:pPr>
            <w:r>
              <w:rPr>
                <w:b/>
                <w:sz w:val="18"/>
              </w:rPr>
              <w:t>测试是否通过</w:t>
            </w:r>
          </w:p>
        </w:tc>
        <w:tc>
          <w:tcPr>
            <w:tcW w:w="4320" w:type="dxa"/>
          </w:tcPr>
          <w:p w14:paraId="32AA0A73">
            <w:pPr>
              <w:spacing w:after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 w14:paraId="45A4F705">
        <w:trPr>
          <w:jc w:val="center"/>
        </w:trPr>
        <w:tc>
          <w:tcPr>
            <w:tcW w:w="4320" w:type="dxa"/>
          </w:tcPr>
          <w:p w14:paraId="0A3AAAC5">
            <w:pPr>
              <w:spacing w:after="40" w:line="240" w:lineRule="auto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4320" w:type="dxa"/>
          </w:tcPr>
          <w:p w14:paraId="6B3EDC13">
            <w:pPr>
              <w:spacing w:after="40" w:line="240" w:lineRule="auto"/>
            </w:pPr>
          </w:p>
        </w:tc>
      </w:tr>
      <w:tr w14:paraId="2B1FD1CC">
        <w:trPr>
          <w:jc w:val="center"/>
        </w:trPr>
        <w:tc>
          <w:tcPr>
            <w:tcW w:w="4320" w:type="dxa"/>
          </w:tcPr>
          <w:p w14:paraId="23F09F48">
            <w:pPr>
              <w:spacing w:after="40" w:line="240" w:lineRule="auto"/>
            </w:pPr>
            <w:r>
              <w:rPr>
                <w:b/>
                <w:sz w:val="18"/>
              </w:rPr>
              <w:t>测试时间</w:t>
            </w:r>
          </w:p>
        </w:tc>
        <w:tc>
          <w:tcPr>
            <w:tcW w:w="4320" w:type="dxa"/>
          </w:tcPr>
          <w:p w14:paraId="72DC3B47">
            <w:pPr>
              <w:spacing w:after="40" w:line="240" w:lineRule="auto"/>
            </w:pPr>
            <w:r>
              <w:rPr>
                <w:b w:val="0"/>
                <w:sz w:val="18"/>
              </w:rPr>
              <w:t>2026-09-17 22:28</w:t>
            </w:r>
          </w:p>
        </w:tc>
      </w:tr>
      <w:tr w14:paraId="0F9CEFB1">
        <w:trPr>
          <w:jc w:val="center"/>
        </w:trPr>
        <w:tc>
          <w:tcPr>
            <w:tcW w:w="4320" w:type="dxa"/>
          </w:tcPr>
          <w:p w14:paraId="6E89A0A9">
            <w:pPr>
              <w:spacing w:after="40" w:line="240" w:lineRule="auto"/>
            </w:pPr>
            <w:r>
              <w:rPr>
                <w:b/>
                <w:sz w:val="18"/>
              </w:rPr>
              <w:t>通过时间</w:t>
            </w:r>
          </w:p>
        </w:tc>
        <w:tc>
          <w:tcPr>
            <w:tcW w:w="4320" w:type="dxa"/>
          </w:tcPr>
          <w:p w14:paraId="2A640D73">
            <w:pPr>
              <w:spacing w:after="40" w:line="240" w:lineRule="auto"/>
            </w:pPr>
            <w:r>
              <w:rPr>
                <w:b w:val="0"/>
                <w:sz w:val="18"/>
              </w:rPr>
              <w:t>2026-09-17 22:28</w:t>
            </w:r>
          </w:p>
        </w:tc>
      </w:tr>
      <w:tr w14:paraId="3903270B">
        <w:trPr>
          <w:jc w:val="center"/>
        </w:trPr>
        <w:tc>
          <w:tcPr>
            <w:tcW w:w="4320" w:type="dxa"/>
          </w:tcPr>
          <w:p w14:paraId="0731091B">
            <w:pPr>
              <w:spacing w:after="40" w:line="240" w:lineRule="auto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w="4320" w:type="dxa"/>
          </w:tcPr>
          <w:p w14:paraId="023F0937">
            <w:pPr>
              <w:spacing w:after="40" w:line="240" w:lineRule="auto"/>
            </w:pPr>
            <w:r>
              <w:rPr>
                <w:b w:val="0"/>
                <w:sz w:val="18"/>
              </w:rPr>
              <w:t>与 UAT-091/092 同数据串联执行</w:t>
            </w:r>
          </w:p>
        </w:tc>
      </w:tr>
    </w:tbl>
    <w:p w14:paraId="59D36119"/>
    <w:p w14:paraId="7E43027D">
      <w:r>
        <w:rPr>
          <w:b/>
        </w:rPr>
        <w:t>总计：109 条用例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AB0372"/>
    <w:rsid w:val="57C5BB3A"/>
    <w:rsid w:val="677FFCAE"/>
    <w:rsid w:val="79BA1711"/>
    <w:rsid w:val="7BE70011"/>
    <w:rsid w:val="7EF42621"/>
    <w:rsid w:val="7EFFCA5B"/>
    <w:rsid w:val="7FDFD100"/>
    <w:rsid w:val="BE91ABFD"/>
    <w:rsid w:val="CF77D521"/>
    <w:rsid w:val="D37454BF"/>
    <w:rsid w:val="DD2A7F55"/>
    <w:rsid w:val="E4FF7B64"/>
    <w:rsid w:val="EF77E5FB"/>
    <w:rsid w:val="F32D5044"/>
    <w:rsid w:val="F9F78740"/>
    <w:rsid w:val="FC3F2302"/>
    <w:rsid w:val="FD334473"/>
    <w:rsid w:val="FFD54AC0"/>
    <w:rsid w:val="FFD573D1"/>
    <w:rsid w:val="FFF1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Calibri" w:hAnsi="Calibri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LazyLee</cp:lastModifiedBy>
  <dcterms:modified xsi:type="dcterms:W3CDTF">2026-09-18T11:52:02Z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0AE92419E9D94F2896B1AC6ACFB6CB3C_42</vt:lpwstr>
  </property>
</Properties>
</file>